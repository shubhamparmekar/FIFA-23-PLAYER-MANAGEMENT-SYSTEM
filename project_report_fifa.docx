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61" w:after="19" w:line="360" w:lineRule="auto"/>
        <w:ind w:left="332" w:right="598"/>
        <w:jc w:val="center"/>
      </w:pPr>
      <w:r>
        <w:rPr>
          <w:shadow/>
          <w:color w:val="003366"/>
        </w:rPr>
        <w:t>VISVESVARAYA</w:t>
      </w:r>
      <w:r>
        <w:rPr>
          <w:shadow w:val="0"/>
          <w:color w:val="003366"/>
        </w:rPr>
        <w:t xml:space="preserve"> </w:t>
      </w:r>
      <w:r>
        <w:rPr>
          <w:shadow/>
          <w:color w:val="003366"/>
        </w:rPr>
        <w:t>TECHNOLOGICAL</w:t>
      </w:r>
      <w:r>
        <w:rPr>
          <w:shadow w:val="0"/>
          <w:color w:val="003366"/>
        </w:rPr>
        <w:t xml:space="preserve"> </w:t>
      </w:r>
      <w:r>
        <w:rPr>
          <w:shadow/>
          <w:color w:val="003366"/>
        </w:rPr>
        <w:t>UNIVERSITY</w:t>
      </w:r>
      <w:r>
        <w:rPr>
          <w:shadow w:val="0"/>
          <w:color w:val="003366"/>
        </w:rPr>
        <w:t xml:space="preserve"> </w:t>
      </w:r>
      <w:r>
        <w:rPr>
          <w:shadow/>
          <w:color w:val="003366"/>
        </w:rPr>
        <w:t>BELAGAVI-590018,</w:t>
      </w:r>
      <w:r>
        <w:rPr>
          <w:shadow w:val="0"/>
          <w:color w:val="003366"/>
        </w:rPr>
        <w:t xml:space="preserve"> </w:t>
      </w:r>
      <w:r>
        <w:rPr>
          <w:shadow/>
          <w:color w:val="003366"/>
        </w:rPr>
        <w:t>KARNATAKA</w:t>
      </w:r>
    </w:p>
    <w:p>
      <w:pPr>
        <w:pStyle w:val="8"/>
        <w:ind w:left="3300"/>
        <w:jc w:val="both"/>
        <w:rPr>
          <w:sz w:val="20"/>
        </w:rPr>
      </w:pPr>
      <w:r>
        <w:rPr>
          <w:sz w:val="20"/>
        </w:rPr>
        <w:drawing>
          <wp:inline distT="0" distB="0" distL="0" distR="0">
            <wp:extent cx="1172210" cy="1399540"/>
            <wp:effectExtent l="0" t="0" r="0" b="0"/>
            <wp:docPr id="1" name="image1.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þÿ"/>
                    <pic:cNvPicPr>
                      <a:picLocks noChangeAspect="1"/>
                    </pic:cNvPicPr>
                  </pic:nvPicPr>
                  <pic:blipFill>
                    <a:blip r:embed="rId13" cstate="print"/>
                    <a:stretch>
                      <a:fillRect/>
                    </a:stretch>
                  </pic:blipFill>
                  <pic:spPr>
                    <a:xfrm>
                      <a:off x="0" y="0"/>
                      <a:ext cx="1172584" cy="1399603"/>
                    </a:xfrm>
                    <a:prstGeom prst="rect">
                      <a:avLst/>
                    </a:prstGeom>
                  </pic:spPr>
                </pic:pic>
              </a:graphicData>
            </a:graphic>
          </wp:inline>
        </w:drawing>
      </w:r>
    </w:p>
    <w:p>
      <w:pPr>
        <w:pStyle w:val="4"/>
        <w:spacing w:before="207" w:line="320" w:lineRule="exact"/>
        <w:ind w:left="329" w:right="598" w:firstLine="0"/>
        <w:jc w:val="center"/>
      </w:pPr>
      <w:r>
        <w:rPr>
          <w:shadow/>
          <w:color w:val="003366"/>
        </w:rPr>
        <w:t>A</w:t>
      </w:r>
      <w:r>
        <w:rPr>
          <w:shadow w:val="0"/>
          <w:color w:val="003366"/>
        </w:rPr>
        <w:t xml:space="preserve"> </w:t>
      </w:r>
      <w:r>
        <w:rPr>
          <w:rFonts w:hint="default"/>
          <w:shadow w:val="0"/>
          <w:color w:val="003366"/>
          <w:lang w:val="en-IN"/>
        </w:rPr>
        <w:t xml:space="preserve"> </w:t>
      </w:r>
      <w:r>
        <w:rPr>
          <w:shadow/>
          <w:color w:val="003366"/>
        </w:rPr>
        <w:t>MINI</w:t>
      </w:r>
      <w:r>
        <w:rPr>
          <w:shadow w:val="0"/>
          <w:color w:val="003366"/>
        </w:rPr>
        <w:t xml:space="preserve"> </w:t>
      </w:r>
      <w:r>
        <w:rPr>
          <w:rFonts w:hint="default"/>
          <w:shadow w:val="0"/>
          <w:color w:val="003366"/>
          <w:lang w:val="en-IN"/>
        </w:rPr>
        <w:t xml:space="preserve"> </w:t>
      </w:r>
      <w:r>
        <w:rPr>
          <w:shadow/>
          <w:color w:val="003366"/>
        </w:rPr>
        <w:t>PROJECT</w:t>
      </w:r>
      <w:r>
        <w:rPr>
          <w:shadow w:val="0"/>
          <w:color w:val="003366"/>
        </w:rPr>
        <w:t xml:space="preserve"> </w:t>
      </w:r>
      <w:r>
        <w:rPr>
          <w:rFonts w:hint="default"/>
          <w:shadow w:val="0"/>
          <w:color w:val="003366"/>
          <w:lang w:val="en-IN"/>
        </w:rPr>
        <w:t xml:space="preserve"> </w:t>
      </w:r>
      <w:r>
        <w:rPr>
          <w:shadow/>
          <w:color w:val="003366"/>
        </w:rPr>
        <w:t>REPORT</w:t>
      </w:r>
    </w:p>
    <w:p>
      <w:pPr>
        <w:spacing w:before="0" w:line="320" w:lineRule="exact"/>
        <w:ind w:left="327" w:right="598" w:firstLine="0"/>
        <w:jc w:val="center"/>
        <w:rPr>
          <w:sz w:val="28"/>
        </w:rPr>
      </w:pPr>
      <w:r>
        <w:rPr>
          <w:shadow/>
          <w:color w:val="003366"/>
          <w:sz w:val="28"/>
        </w:rPr>
        <w:t>ON</w:t>
      </w:r>
    </w:p>
    <w:p>
      <w:pPr>
        <w:pStyle w:val="3"/>
        <w:spacing w:before="1"/>
        <w:ind w:left="331" w:right="598"/>
        <w:jc w:val="center"/>
        <w:rPr>
          <w:b/>
          <w:sz w:val="31"/>
        </w:rPr>
      </w:pPr>
      <w:r>
        <w:rPr>
          <w:color w:val="E36C0A"/>
        </w:rPr>
        <w:t xml:space="preserve">“FIFA </w:t>
      </w:r>
      <w:r>
        <w:rPr>
          <w:rFonts w:hint="default"/>
          <w:color w:val="E36C0A"/>
          <w:lang w:val="en-US"/>
        </w:rPr>
        <w:t>23</w:t>
      </w:r>
      <w:r>
        <w:rPr>
          <w:color w:val="E36C0A"/>
        </w:rPr>
        <w:t xml:space="preserve"> PLAYER MANAGEMENT SYSTEM”</w:t>
      </w:r>
    </w:p>
    <w:p>
      <w:pPr>
        <w:spacing w:before="0" w:line="360" w:lineRule="auto"/>
        <w:ind w:left="326" w:right="595" w:firstLine="0"/>
        <w:jc w:val="center"/>
        <w:rPr>
          <w:sz w:val="28"/>
        </w:rPr>
      </w:pPr>
      <w:r>
        <w:rPr>
          <w:sz w:val="28"/>
        </w:rPr>
        <w:t>Submitted in partial fulfillment of requirements for the award of 5th se</w:t>
      </w:r>
      <w:r>
        <w:rPr>
          <w:rFonts w:hint="default"/>
          <w:sz w:val="28"/>
          <w:lang w:val="en-US"/>
        </w:rPr>
        <w:t>m</w:t>
      </w:r>
      <w:r>
        <w:rPr>
          <w:sz w:val="28"/>
        </w:rPr>
        <w:t>ester,</w:t>
      </w:r>
    </w:p>
    <w:p>
      <w:pPr>
        <w:pStyle w:val="4"/>
        <w:spacing w:before="5" w:line="276" w:lineRule="auto"/>
        <w:ind w:left="1467" w:leftChars="667" w:right="2330" w:firstLine="174" w:firstLineChars="62"/>
        <w:jc w:val="both"/>
      </w:pPr>
      <w:r>
        <w:t>BACHELOR OF ENGINEERIN</w:t>
      </w:r>
      <w:r>
        <w:rPr>
          <w:rFonts w:hint="default"/>
          <w:lang w:val="en-US"/>
        </w:rPr>
        <w:t xml:space="preserve">G </w:t>
      </w:r>
      <w:r>
        <w:t>IN</w:t>
      </w:r>
    </w:p>
    <w:p>
      <w:pPr>
        <w:spacing w:before="0"/>
        <w:ind w:left="330" w:right="598" w:firstLine="840" w:firstLineChars="300"/>
        <w:jc w:val="both"/>
        <w:rPr>
          <w:b/>
          <w:sz w:val="33"/>
        </w:rPr>
      </w:pPr>
      <w:r>
        <w:rPr>
          <w:b/>
          <w:sz w:val="28"/>
        </w:rPr>
        <w:t>COMPUTER SCIENCE &amp; ENGINEERING</w:t>
      </w:r>
    </w:p>
    <w:p>
      <w:pPr>
        <w:spacing w:before="0" w:line="242" w:lineRule="auto"/>
        <w:ind w:left="2882" w:right="3150" w:firstLine="0"/>
        <w:jc w:val="both"/>
        <w:rPr>
          <w:sz w:val="28"/>
        </w:rPr>
      </w:pPr>
      <w:r>
        <w:rPr>
          <w:sz w:val="28"/>
        </w:rPr>
        <w:t>Submitted By:</w:t>
      </w:r>
    </w:p>
    <w:p>
      <w:pPr>
        <w:spacing w:before="0" w:line="242" w:lineRule="auto"/>
        <w:ind w:left="2381" w:right="3150" w:hanging="2381" w:hangingChars="850"/>
        <w:jc w:val="center"/>
        <w:rPr>
          <w:rFonts w:hint="default"/>
          <w:b/>
          <w:bCs/>
          <w:sz w:val="28"/>
          <w:lang w:val="en-US"/>
        </w:rPr>
      </w:pPr>
      <w:r>
        <w:rPr>
          <w:rFonts w:hint="default"/>
          <w:b/>
          <w:bCs/>
          <w:sz w:val="28"/>
          <w:lang w:val="en-US"/>
        </w:rPr>
        <w:t xml:space="preserve">                         Parmekar Shubham Rajendra</w:t>
      </w:r>
    </w:p>
    <w:p>
      <w:pPr>
        <w:spacing w:before="0" w:line="242" w:lineRule="auto"/>
        <w:ind w:left="2381" w:right="3150" w:hanging="2381" w:hangingChars="850"/>
        <w:jc w:val="center"/>
        <w:rPr>
          <w:b/>
          <w:sz w:val="28"/>
        </w:rPr>
      </w:pPr>
      <w:r>
        <w:rPr>
          <w:rFonts w:hint="default"/>
          <w:b/>
          <w:bCs/>
          <w:sz w:val="28"/>
          <w:lang w:val="en-US"/>
        </w:rPr>
        <w:t xml:space="preserve">                         </w:t>
      </w:r>
      <w:r>
        <w:rPr>
          <w:b/>
          <w:sz w:val="28"/>
        </w:rPr>
        <w:t>(USN: 1</w:t>
      </w:r>
      <w:r>
        <w:rPr>
          <w:rFonts w:hint="default"/>
          <w:b/>
          <w:sz w:val="28"/>
          <w:lang w:val="en-US"/>
        </w:rPr>
        <w:t>KT20CS052</w:t>
      </w:r>
      <w:r>
        <w:rPr>
          <w:b/>
          <w:sz w:val="28"/>
        </w:rPr>
        <w:t>)</w:t>
      </w:r>
    </w:p>
    <w:p>
      <w:pPr>
        <w:spacing w:before="0" w:line="242" w:lineRule="auto"/>
        <w:ind w:right="3150"/>
        <w:jc w:val="center"/>
        <w:rPr>
          <w:rFonts w:hint="default"/>
          <w:b/>
          <w:sz w:val="28"/>
          <w:lang w:val="en-US"/>
        </w:rPr>
      </w:pPr>
      <w:r>
        <w:rPr>
          <w:rFonts w:hint="default"/>
          <w:b/>
          <w:sz w:val="28"/>
          <w:lang w:val="en-US"/>
        </w:rPr>
        <w:t xml:space="preserve">                         Inao Lakhong Singpho</w:t>
      </w:r>
    </w:p>
    <w:p>
      <w:pPr>
        <w:spacing w:before="0" w:line="242" w:lineRule="auto"/>
        <w:ind w:right="3150" w:firstLine="2381" w:firstLineChars="850"/>
        <w:jc w:val="both"/>
        <w:rPr>
          <w:rFonts w:hint="default"/>
          <w:b/>
          <w:sz w:val="28"/>
          <w:lang w:val="en-US"/>
        </w:rPr>
      </w:pPr>
      <w:r>
        <w:rPr>
          <w:rFonts w:hint="default"/>
          <w:b/>
          <w:sz w:val="28"/>
          <w:lang w:val="en-US"/>
        </w:rPr>
        <w:t>(USN: 1KT21CS401)</w:t>
      </w:r>
    </w:p>
    <w:p>
      <w:pPr>
        <w:spacing w:before="0" w:line="242" w:lineRule="auto"/>
        <w:ind w:right="3150" w:firstLine="2380" w:firstLineChars="850"/>
        <w:jc w:val="both"/>
        <w:rPr>
          <w:sz w:val="28"/>
        </w:rPr>
      </w:pPr>
      <w:r>
        <w:rPr>
          <w:sz w:val="28"/>
        </w:rPr>
        <w:t>Under the Guidance of</w:t>
      </w:r>
    </w:p>
    <w:p>
      <w:pPr>
        <w:pStyle w:val="4"/>
        <w:spacing w:before="5"/>
        <w:ind w:left="1467" w:leftChars="667" w:right="2329" w:firstLine="174" w:firstLineChars="62"/>
        <w:jc w:val="both"/>
        <w:rPr>
          <w:rFonts w:hint="default"/>
          <w:lang w:val="en-US"/>
        </w:rPr>
      </w:pPr>
      <w:r>
        <w:t xml:space="preserve">Mrs. </w:t>
      </w:r>
      <w:r>
        <w:rPr>
          <w:rFonts w:hint="default"/>
          <w:lang w:val="en-US"/>
        </w:rPr>
        <w:t>Savita Patil &amp;M</w:t>
      </w:r>
      <w:r>
        <w:rPr>
          <w:rFonts w:hint="default"/>
          <w:lang w:val="en-IN"/>
        </w:rPr>
        <w:t>s</w:t>
      </w:r>
      <w:r>
        <w:rPr>
          <w:rFonts w:hint="default"/>
          <w:lang w:val="en-US"/>
        </w:rPr>
        <w:t>. Sushma M,</w:t>
      </w:r>
    </w:p>
    <w:p>
      <w:pPr>
        <w:pStyle w:val="4"/>
        <w:spacing w:before="5"/>
        <w:ind w:left="2061" w:right="2329" w:firstLine="560" w:firstLineChars="200"/>
        <w:jc w:val="both"/>
      </w:pPr>
      <w:r>
        <w:t>Associate Professor,</w:t>
      </w:r>
    </w:p>
    <w:p>
      <w:pPr>
        <w:pStyle w:val="5"/>
        <w:spacing w:line="275" w:lineRule="exact"/>
        <w:ind w:left="330" w:right="598"/>
        <w:jc w:val="center"/>
      </w:pPr>
      <w:r>
        <w:t>Department of Computer Science &amp; Engineering</w:t>
      </w:r>
    </w:p>
    <w:p>
      <w:pPr>
        <w:ind w:left="2160" w:leftChars="0" w:firstLine="720" w:firstLineChars="0"/>
        <w:jc w:val="both"/>
      </w:pPr>
      <w:r>
        <w:rPr>
          <w:rFonts w:hint="default"/>
          <w:b/>
          <w:sz w:val="10"/>
          <w:lang w:val="en-US"/>
        </w:rPr>
        <w:drawing>
          <wp:inline distT="0" distB="0" distL="114300" distR="114300">
            <wp:extent cx="1434465" cy="1021715"/>
            <wp:effectExtent l="0" t="0" r="13335" b="14605"/>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pic:cNvPicPr>
                      <a:picLocks noChangeAspect="1"/>
                    </pic:cNvPicPr>
                  </pic:nvPicPr>
                  <pic:blipFill>
                    <a:blip r:embed="rId14"/>
                    <a:stretch>
                      <a:fillRect/>
                    </a:stretch>
                  </pic:blipFill>
                  <pic:spPr>
                    <a:xfrm>
                      <a:off x="0" y="0"/>
                      <a:ext cx="1434465" cy="1021715"/>
                    </a:xfrm>
                    <a:prstGeom prst="rect">
                      <a:avLst/>
                    </a:prstGeom>
                  </pic:spPr>
                </pic:pic>
              </a:graphicData>
            </a:graphic>
          </wp:inline>
        </w:drawing>
      </w:r>
    </w:p>
    <w:p>
      <w:pPr>
        <w:spacing w:before="0"/>
        <w:ind w:right="1038"/>
        <w:jc w:val="center"/>
        <w:rPr>
          <w:b/>
          <w:sz w:val="24"/>
        </w:rPr>
      </w:pPr>
      <w:r>
        <w:rPr>
          <w:b/>
          <w:sz w:val="24"/>
        </w:rPr>
        <w:t xml:space="preserve">DEPARTMENT OF COMPUTER SCIENCE &amp; </w:t>
      </w:r>
      <w:r>
        <w:rPr>
          <w:rFonts w:hint="default"/>
          <w:b/>
          <w:sz w:val="24"/>
          <w:lang w:val="en-US"/>
        </w:rPr>
        <w:t xml:space="preserve">                 </w:t>
      </w:r>
      <w:r>
        <w:rPr>
          <w:rFonts w:hint="default"/>
          <w:b/>
          <w:sz w:val="24"/>
          <w:lang w:val="en-US"/>
        </w:rPr>
        <w:tab/>
      </w:r>
      <w:r>
        <w:rPr>
          <w:b/>
          <w:sz w:val="24"/>
        </w:rPr>
        <w:t>ENGINEERING</w:t>
      </w:r>
    </w:p>
    <w:p>
      <w:pPr>
        <w:spacing w:before="0"/>
        <w:ind w:left="720" w:leftChars="0" w:right="1038" w:firstLine="720" w:firstLineChars="0"/>
        <w:jc w:val="center"/>
        <w:rPr>
          <w:rFonts w:hint="default"/>
          <w:b/>
          <w:sz w:val="24"/>
          <w:lang w:val="en-US"/>
        </w:rPr>
      </w:pPr>
      <w:r>
        <w:rPr>
          <w:rFonts w:hint="default"/>
          <w:b/>
          <w:sz w:val="24"/>
          <w:lang w:val="en-US"/>
        </w:rPr>
        <w:t>SRI KRISHNA INSTITUTE OF TECHNOLOGY</w:t>
      </w:r>
    </w:p>
    <w:p>
      <w:pPr>
        <w:spacing w:before="0"/>
        <w:ind w:left="329" w:right="598" w:firstLine="0"/>
        <w:jc w:val="center"/>
        <w:rPr>
          <w:b/>
        </w:rPr>
      </w:pPr>
      <w:r>
        <w:rPr>
          <w:b/>
          <w:sz w:val="24"/>
        </w:rPr>
        <w:t>BENGALURU-</w:t>
      </w:r>
      <w:r>
        <w:rPr>
          <w:rFonts w:hint="default"/>
          <w:b/>
          <w:sz w:val="24"/>
          <w:lang w:val="en-US"/>
        </w:rPr>
        <w:t>90</w:t>
      </w:r>
    </w:p>
    <w:p>
      <w:pPr>
        <w:spacing w:before="0"/>
        <w:ind w:left="330" w:right="598" w:firstLine="0"/>
        <w:jc w:val="center"/>
        <w:rPr>
          <w:rFonts w:hint="default"/>
          <w:sz w:val="28"/>
          <w:lang w:val="en-US"/>
        </w:rPr>
        <w:sectPr>
          <w:type w:val="continuous"/>
          <w:pgSz w:w="11910" w:h="16840"/>
          <w:pgMar w:top="1360" w:right="1680" w:bottom="280" w:left="1680" w:header="720" w:footer="720" w:gutter="0"/>
          <w:pgBorders w:offsetFrom="page">
            <w:top w:val="single" w:color="000000" w:sz="4" w:space="24"/>
            <w:left w:val="single" w:color="000000" w:sz="4" w:space="31"/>
            <w:bottom w:val="single" w:color="000000" w:sz="4" w:space="24"/>
            <w:right w:val="single" w:color="000000" w:sz="4" w:space="24"/>
          </w:pgBorders>
          <w:pgNumType w:fmt="upperRoman"/>
          <w:cols w:space="720" w:num="1"/>
        </w:sectPr>
      </w:pPr>
      <w:r>
        <w:rPr>
          <w:b/>
          <w:sz w:val="28"/>
        </w:rPr>
        <w:t>20</w:t>
      </w:r>
      <w:r>
        <w:rPr>
          <w:rFonts w:hint="default"/>
          <w:b/>
          <w:sz w:val="28"/>
          <w:lang w:val="en-US"/>
        </w:rPr>
        <w:t>22-23</w:t>
      </w:r>
    </w:p>
    <w:p>
      <w:pPr>
        <w:spacing w:after="257"/>
        <w:jc w:val="center"/>
      </w:pPr>
      <w:r>
        <w:rPr>
          <w:color w:val="4472C4"/>
        </w:rPr>
        <w:t>BANGALORE – 560 090</w:t>
      </w:r>
    </w:p>
    <w:p>
      <w:pPr>
        <w:spacing w:after="11"/>
        <w:ind w:right="13"/>
        <w:jc w:val="center"/>
      </w:pPr>
      <w:r>
        <w:rPr>
          <w:rFonts w:ascii="Times New Roman" w:hAnsi="Times New Roman" w:eastAsia="Times New Roman" w:cs="Times New Roman"/>
          <w:b/>
          <w:color w:val="4472C4"/>
        </w:rPr>
        <w:t>DEPARTMENT OF COMPUTER SCIENCE &amp; ENGINEERING</w:t>
      </w:r>
    </w:p>
    <w:p>
      <w:pPr>
        <w:spacing w:after="405"/>
        <w:ind w:left="4100"/>
      </w:pPr>
      <w:r>
        <w:rPr>
          <w:rFonts w:hint="default"/>
          <w:lang w:val="en-US"/>
        </w:rPr>
        <w:t xml:space="preserve">         </w:t>
      </w:r>
      <w:r>
        <w:drawing>
          <wp:inline distT="0" distB="0" distL="0" distR="0">
            <wp:extent cx="1438275" cy="1104900"/>
            <wp:effectExtent l="0" t="0" r="9525" b="762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5"/>
                    <a:stretch>
                      <a:fillRect/>
                    </a:stretch>
                  </pic:blipFill>
                  <pic:spPr>
                    <a:xfrm>
                      <a:off x="0" y="0"/>
                      <a:ext cx="1438275" cy="1104900"/>
                    </a:xfrm>
                    <a:prstGeom prst="rect">
                      <a:avLst/>
                    </a:prstGeom>
                  </pic:spPr>
                </pic:pic>
              </a:graphicData>
            </a:graphic>
          </wp:inline>
        </w:drawing>
      </w:r>
    </w:p>
    <w:p>
      <w:pPr>
        <w:pStyle w:val="2"/>
        <w:spacing w:after="252" w:line="259" w:lineRule="auto"/>
        <w:jc w:val="center"/>
      </w:pPr>
      <w:r>
        <w:rPr>
          <w:color w:val="1F4E79"/>
          <w:sz w:val="28"/>
        </w:rPr>
        <w:t>CERTIFICATE</w:t>
      </w:r>
    </w:p>
    <w:p>
      <w:pPr>
        <w:spacing w:after="799" w:line="385" w:lineRule="auto"/>
        <w:ind w:left="720" w:leftChars="0" w:firstLine="720"/>
        <w:jc w:val="both"/>
        <w:rPr>
          <w:color w:val="262626"/>
        </w:rPr>
      </w:pPr>
      <w:r>
        <w:rPr>
          <w:color w:val="262626"/>
        </w:rPr>
        <w:t>This is to certify that the mini project entitled “</w:t>
      </w:r>
      <w:r>
        <w:rPr>
          <w:rFonts w:hint="default"/>
          <w:color w:val="943734" w:themeColor="accent2" w:themeShade="BF"/>
          <w:lang w:val="en-IN"/>
        </w:rPr>
        <w:t>FIFA 23 PLAYER MANAGEMENT SYSTEM</w:t>
      </w:r>
      <w:r>
        <w:rPr>
          <w:color w:val="262626"/>
        </w:rPr>
        <w:t>” as a part of 18CSL58 laboratory, is bonafide work carried out by</w:t>
      </w:r>
      <w:bookmarkStart w:id="2" w:name="_GoBack"/>
      <w:bookmarkEnd w:id="2"/>
      <w:r>
        <w:rPr>
          <w:color w:val="262626"/>
        </w:rPr>
        <w:t xml:space="preserve"> </w:t>
      </w:r>
      <w:r>
        <w:rPr>
          <w:rFonts w:hint="default"/>
          <w:color w:val="366091" w:themeColor="accent1" w:themeShade="BF"/>
          <w:lang w:val="en-IN"/>
        </w:rPr>
        <w:t>PARMEKAR SHUBHAM RAJENDRA</w:t>
      </w:r>
      <w:r>
        <w:rPr>
          <w:color w:val="4472C4"/>
        </w:rPr>
        <w:t xml:space="preserve"> </w:t>
      </w:r>
      <w:r>
        <w:rPr>
          <w:color w:val="262626"/>
        </w:rPr>
        <w:t xml:space="preserve">bearing </w:t>
      </w:r>
      <w:r>
        <w:rPr>
          <w:color w:val="366091" w:themeColor="accent1" w:themeShade="BF"/>
        </w:rPr>
        <w:t>USN:1KT20CS0</w:t>
      </w:r>
      <w:r>
        <w:rPr>
          <w:rFonts w:hint="default"/>
          <w:color w:val="366091" w:themeColor="accent1" w:themeShade="BF"/>
          <w:lang w:val="en-IN"/>
        </w:rPr>
        <w:t>52</w:t>
      </w:r>
      <w:r>
        <w:rPr>
          <w:color w:val="4472C4"/>
        </w:rPr>
        <w:t xml:space="preserve"> </w:t>
      </w:r>
      <w:r>
        <w:rPr>
          <w:color w:val="262626"/>
        </w:rPr>
        <w:t xml:space="preserve">and </w:t>
      </w:r>
      <w:r>
        <w:rPr>
          <w:rFonts w:hint="default"/>
          <w:color w:val="366091" w:themeColor="accent1" w:themeShade="BF"/>
          <w:lang w:val="en-IN"/>
        </w:rPr>
        <w:t>INAO LAKHONG SINGPHO</w:t>
      </w:r>
      <w:r>
        <w:rPr>
          <w:color w:val="4472C4"/>
        </w:rPr>
        <w:t xml:space="preserve"> </w:t>
      </w:r>
      <w:r>
        <w:rPr>
          <w:color w:val="262626"/>
        </w:rPr>
        <w:t>bearing</w:t>
      </w:r>
      <w:r>
        <w:rPr>
          <w:color w:val="366091" w:themeColor="accent1" w:themeShade="BF"/>
        </w:rPr>
        <w:t xml:space="preserve"> USN:1KT2</w:t>
      </w:r>
      <w:r>
        <w:rPr>
          <w:rFonts w:hint="default"/>
          <w:color w:val="366091" w:themeColor="accent1" w:themeShade="BF"/>
          <w:lang w:val="en-IN"/>
        </w:rPr>
        <w:t>1</w:t>
      </w:r>
      <w:r>
        <w:rPr>
          <w:color w:val="366091" w:themeColor="accent1" w:themeShade="BF"/>
        </w:rPr>
        <w:t>CS</w:t>
      </w:r>
      <w:r>
        <w:rPr>
          <w:rFonts w:hint="default"/>
          <w:color w:val="366091" w:themeColor="accent1" w:themeShade="BF"/>
          <w:lang w:val="en-IN"/>
        </w:rPr>
        <w:t>401</w:t>
      </w:r>
      <w:r>
        <w:rPr>
          <w:color w:val="4472C4"/>
        </w:rPr>
        <w:t xml:space="preserve">  </w:t>
      </w:r>
      <w:r>
        <w:rPr>
          <w:color w:val="262626"/>
        </w:rPr>
        <w:t>partial fulfillment for the award of degree in bachelor of Engineering in Computer Science Engineering from Visvesvaraya Technological University, Belagavi during the academic year 2021-22. It is certified that all the corrections/suggestions indicated for internal assessment have been incorporated in reports submitted in the department Library. This mini project report has been approved as it satisfies the academic requirements in respect of the mini project report prescribed for award of said degree.</w:t>
      </w:r>
    </w:p>
    <w:p>
      <w:pPr>
        <w:spacing w:after="799" w:line="385" w:lineRule="auto"/>
        <w:ind w:left="720" w:leftChars="0" w:firstLine="720"/>
        <w:rPr>
          <w:color w:val="262626"/>
        </w:rPr>
      </w:pPr>
    </w:p>
    <w:p>
      <w:pPr>
        <w:tabs>
          <w:tab w:val="center" w:pos="8493"/>
        </w:tabs>
        <w:spacing w:after="269"/>
        <w:ind w:left="-15" w:firstLine="880" w:firstLineChars="400"/>
        <w:jc w:val="both"/>
      </w:pPr>
      <w:r>
        <w:rPr>
          <w:sz w:val="22"/>
        </w:rPr>
        <w:pict>
          <v:line id="_x0000_s1055" o:spid="_x0000_s1055" o:spt="20" style="position:absolute;left:0pt;margin-left:6.45pt;margin-top:19.5pt;height:0.05pt;width:118.2pt;z-index:251665408;mso-width-relative:page;mso-height-relative:page;" fillcolor="#FFFFFF" filled="t" stroked="t" coordsize="21600,21600">
            <v:path arrowok="t"/>
            <v:fill on="t" color2="#FFFFFF" focussize="0,0"/>
            <v:stroke color="#000000"/>
            <v:imagedata o:title=""/>
            <o:lock v:ext="edit" aspectratio="f"/>
          </v:line>
        </w:pict>
      </w:r>
      <w:r>
        <w:rPr>
          <w:sz w:val="22"/>
        </w:rPr>
        <w:pict>
          <v:line id="_x0000_s1054" o:spid="_x0000_s1054" o:spt="20" style="position:absolute;left:0pt;margin-left:362.7pt;margin-top:18.75pt;height:0.05pt;width:118.2pt;z-index:251662336;mso-width-relative:page;mso-height-relative:page;" fillcolor="#FFFFFF" filled="t" stroked="t" coordsize="21600,21600">
            <v:path arrowok="t"/>
            <v:fill on="t" color2="#FFFFFF" focussize="0,0"/>
            <v:stroke color="#000000"/>
            <v:imagedata o:title=""/>
            <o:lock v:ext="edit" aspectratio="f"/>
          </v:line>
        </w:pict>
      </w:r>
      <w:r>
        <w:rPr>
          <w:sz w:val="22"/>
        </w:rPr>
        <w:pict>
          <v:line id="_x0000_s1053" o:spid="_x0000_s1053" o:spt="20" style="position:absolute;left:0pt;margin-left:194.7pt;margin-top:18.75pt;height:0.05pt;width:118.2pt;z-index:251661312;mso-width-relative:page;mso-height-relative:page;" fillcolor="#FFFFFF" filled="t" stroked="t" coordsize="21600,21600">
            <v:path arrowok="t"/>
            <v:fill on="t" color2="#FFFFFF" focussize="0,0"/>
            <v:stroke color="#000000"/>
            <v:imagedata o:title=""/>
            <o:lock v:ext="edit" aspectratio="f"/>
          </v:line>
        </w:pict>
      </w:r>
    </w:p>
    <w:p>
      <w:pPr>
        <w:tabs>
          <w:tab w:val="center" w:pos="8493"/>
        </w:tabs>
        <w:spacing w:after="269"/>
        <w:jc w:val="both"/>
        <w:rPr>
          <w:rFonts w:hint="default"/>
          <w:lang w:val="en-IN"/>
        </w:rPr>
      </w:pPr>
      <w:r>
        <w:t xml:space="preserve">Signature of Internal Guide          </w:t>
      </w:r>
      <w:r>
        <w:rPr>
          <w:rFonts w:hint="default"/>
          <w:lang w:val="en-IN"/>
        </w:rPr>
        <w:t xml:space="preserve">                  </w:t>
      </w:r>
      <w:r>
        <w:t>Signature of the HOD</w:t>
      </w:r>
      <w:r>
        <w:tab/>
      </w:r>
      <w:r>
        <w:t>Signature of</w:t>
      </w:r>
      <w:r>
        <w:rPr>
          <w:rFonts w:hint="default"/>
          <w:lang w:val="en-IN"/>
        </w:rPr>
        <w:t xml:space="preserve"> Principal</w:t>
      </w:r>
    </w:p>
    <w:p>
      <w:pPr>
        <w:tabs>
          <w:tab w:val="center" w:pos="4637"/>
          <w:tab w:val="center" w:pos="8486"/>
        </w:tabs>
        <w:spacing w:after="389"/>
        <w:jc w:val="both"/>
        <w:rPr>
          <w:rFonts w:ascii="Times New Roman" w:hAnsi="Times New Roman" w:eastAsia="Times New Roman" w:cs="Times New Roman"/>
          <w:b/>
          <w:color w:val="2F5496"/>
        </w:rPr>
      </w:pPr>
      <w:r>
        <w:rPr>
          <w:rFonts w:hint="default" w:cs="Times New Roman"/>
          <w:b/>
          <w:color w:val="2F5496"/>
          <w:lang w:val="en-IN"/>
        </w:rPr>
        <w:t>Mrs. SAVITA PATIL &amp;</w:t>
      </w:r>
      <w:r>
        <w:rPr>
          <w:rFonts w:ascii="Times New Roman" w:hAnsi="Times New Roman" w:eastAsia="Times New Roman" w:cs="Times New Roman"/>
          <w:b/>
          <w:color w:val="2F5496"/>
        </w:rPr>
        <w:tab/>
      </w:r>
      <w:r>
        <w:rPr>
          <w:rFonts w:hint="default" w:ascii="Times New Roman" w:hAnsi="Times New Roman" w:eastAsia="Times New Roman" w:cs="Times New Roman"/>
          <w:b/>
          <w:color w:val="2F5496"/>
          <w:lang w:val="en-IN"/>
        </w:rPr>
        <w:t xml:space="preserve">                          </w:t>
      </w:r>
      <w:r>
        <w:rPr>
          <w:rFonts w:ascii="Times New Roman" w:hAnsi="Times New Roman" w:eastAsia="Times New Roman" w:cs="Times New Roman"/>
          <w:b/>
          <w:color w:val="2F5496"/>
        </w:rPr>
        <w:t>Dr. SHANTHARAM NAYAK</w:t>
      </w:r>
      <w:r>
        <w:rPr>
          <w:rFonts w:ascii="Times New Roman" w:hAnsi="Times New Roman" w:eastAsia="Times New Roman" w:cs="Times New Roman"/>
          <w:b/>
          <w:color w:val="2F5496"/>
        </w:rPr>
        <w:tab/>
      </w:r>
      <w:r>
        <w:rPr>
          <w:rFonts w:ascii="Times New Roman" w:hAnsi="Times New Roman" w:eastAsia="Times New Roman" w:cs="Times New Roman"/>
          <w:b/>
          <w:color w:val="2F5496"/>
        </w:rPr>
        <w:t>Dr. MAHESHA K</w:t>
      </w:r>
    </w:p>
    <w:p>
      <w:pPr>
        <w:tabs>
          <w:tab w:val="center" w:pos="4637"/>
          <w:tab w:val="center" w:pos="8486"/>
        </w:tabs>
        <w:spacing w:after="389"/>
        <w:jc w:val="both"/>
        <w:rPr>
          <w:color w:val="C00000"/>
        </w:rPr>
      </w:pPr>
      <w:r>
        <w:rPr>
          <w:rFonts w:hint="default" w:cs="Times New Roman"/>
          <w:b/>
          <w:color w:val="2F5496"/>
          <w:lang w:val="en-IN"/>
        </w:rPr>
        <w:t>Ms. SUSHMA M</w:t>
      </w:r>
    </w:p>
    <w:p>
      <w:pPr>
        <w:tabs>
          <w:tab w:val="center" w:pos="4433"/>
          <w:tab w:val="center" w:pos="8353"/>
        </w:tabs>
        <w:spacing w:after="380" w:line="271" w:lineRule="auto"/>
        <w:jc w:val="both"/>
      </w:pPr>
      <w:r>
        <w:rPr>
          <w:color w:val="C00000"/>
        </w:rPr>
        <w:t>Assistant professor</w:t>
      </w:r>
      <w:r>
        <w:rPr>
          <w:color w:val="C00000"/>
        </w:rPr>
        <w:tab/>
      </w:r>
      <w:r>
        <w:rPr>
          <w:rFonts w:hint="default"/>
          <w:color w:val="C00000"/>
          <w:lang w:val="en-IN"/>
        </w:rPr>
        <w:t xml:space="preserve">          </w:t>
      </w:r>
      <w:r>
        <w:rPr>
          <w:color w:val="C00000"/>
        </w:rPr>
        <w:t>Professor &amp; head</w:t>
      </w:r>
      <w:r>
        <w:rPr>
          <w:color w:val="C00000"/>
        </w:rPr>
        <w:tab/>
      </w:r>
      <w:r>
        <w:rPr>
          <w:color w:val="C00000"/>
        </w:rPr>
        <w:t>Principal</w:t>
      </w:r>
    </w:p>
    <w:p>
      <w:pPr>
        <w:tabs>
          <w:tab w:val="center" w:pos="8431"/>
        </w:tabs>
        <w:spacing w:after="380" w:line="271" w:lineRule="auto"/>
        <w:jc w:val="both"/>
        <w:rPr>
          <w:color w:val="C00000"/>
        </w:rPr>
      </w:pPr>
      <w:r>
        <w:rPr>
          <w:color w:val="C00000"/>
        </w:rPr>
        <w:t xml:space="preserve">Dept. of. CSE, SKIT                      </w:t>
      </w:r>
      <w:r>
        <w:rPr>
          <w:rFonts w:hint="default"/>
          <w:color w:val="C00000"/>
          <w:lang w:val="en-IN"/>
        </w:rPr>
        <w:t xml:space="preserve">               </w:t>
      </w:r>
      <w:r>
        <w:rPr>
          <w:color w:val="C00000"/>
        </w:rPr>
        <w:t>Dept. of. CSE, SKIT</w:t>
      </w:r>
      <w:r>
        <w:rPr>
          <w:color w:val="C00000"/>
        </w:rPr>
        <w:tab/>
      </w:r>
      <w:r>
        <w:rPr>
          <w:color w:val="C00000"/>
        </w:rPr>
        <w:t>SKIT, Bangalore</w:t>
      </w:r>
    </w:p>
    <w:p>
      <w:pPr>
        <w:tabs>
          <w:tab w:val="center" w:pos="8431"/>
        </w:tabs>
        <w:spacing w:after="380" w:line="271" w:lineRule="auto"/>
        <w:jc w:val="both"/>
      </w:pPr>
      <w:r>
        <w:rPr>
          <w:sz w:val="22"/>
        </w:rPr>
        <w:pict>
          <v:line id="_x0000_s1057" o:spid="_x0000_s1057" o:spt="20" style="position:absolute;left:0pt;margin-left:356.7pt;margin-top:54pt;height:0.05pt;width:118.2pt;z-index:251667456;mso-width-relative:page;mso-height-relative:page;" fillcolor="#FFFFFF" filled="t" stroked="t" coordsize="21600,21600">
            <v:path arrowok="t"/>
            <v:fill on="t" color2="#FFFFFF" focussize="0,0"/>
            <v:stroke color="#000000"/>
            <v:imagedata o:title=""/>
            <o:lock v:ext="edit" aspectratio="f"/>
          </v:line>
        </w:pict>
      </w:r>
      <w:r>
        <w:rPr>
          <w:sz w:val="22"/>
        </w:rPr>
        <w:pict>
          <v:line id="_x0000_s1056" o:spid="_x0000_s1056" o:spt="20" style="position:absolute;left:0pt;margin-left:1.2pt;margin-top:55.5pt;height:0.05pt;width:118.2pt;z-index:251666432;mso-width-relative:page;mso-height-relative:page;" fillcolor="#FFFFFF" filled="t" stroked="t" coordsize="21600,21600">
            <v:path arrowok="t"/>
            <v:fill on="t" color2="#FFFFFF" focussize="0,0"/>
            <v:stroke color="#000000"/>
            <v:imagedata o:title=""/>
            <o:lock v:ext="edit" aspectratio="f"/>
          </v:line>
        </w:pict>
      </w:r>
      <w:r>
        <w:rPr>
          <w:sz w:val="24"/>
        </w:rPr>
        <w:t>Name of the Examiner</w:t>
      </w:r>
      <w:r>
        <w:rPr>
          <w:sz w:val="24"/>
        </w:rPr>
        <w:tab/>
      </w:r>
      <w:r>
        <w:rPr>
          <w:sz w:val="24"/>
        </w:rPr>
        <w:t>Signature with date</w:t>
      </w:r>
    </w:p>
    <w:p>
      <w:pPr>
        <w:spacing w:after="0"/>
        <w:jc w:val="both"/>
        <w:sectPr>
          <w:footerReference r:id="rId5" w:type="default"/>
          <w:pgSz w:w="12240" w:h="15840"/>
          <w:pgMar w:top="720" w:right="720" w:bottom="720" w:left="720" w:header="720" w:footer="720" w:gutter="0"/>
          <w:pgBorders w:offsetFrom="page">
            <w:top w:val="single" w:color="000000" w:sz="4" w:space="24"/>
            <w:left w:val="single" w:color="000000" w:sz="4" w:space="24"/>
            <w:bottom w:val="single" w:color="000000" w:sz="4" w:space="24"/>
            <w:right w:val="single" w:color="000000" w:sz="4" w:space="24"/>
          </w:pgBorders>
          <w:pgNumType w:fmt="decimal" w:start="1"/>
          <w:cols w:space="720" w:num="1"/>
        </w:sectPr>
      </w:pPr>
    </w:p>
    <w:p>
      <w:pPr>
        <w:spacing w:before="60"/>
        <w:ind w:left="3722" w:right="0" w:firstLine="0"/>
        <w:jc w:val="left"/>
        <w:rPr>
          <w:b/>
          <w:sz w:val="36"/>
        </w:rPr>
      </w:pPr>
      <w:r>
        <w:rPr>
          <w:b/>
          <w:sz w:val="36"/>
        </w:rPr>
        <w:t>ABSTRACT</w:t>
      </w:r>
    </w:p>
    <w:p>
      <w:pPr>
        <w:pStyle w:val="8"/>
        <w:rPr>
          <w:b/>
          <w:sz w:val="40"/>
        </w:rPr>
      </w:pPr>
    </w:p>
    <w:p>
      <w:pPr>
        <w:pStyle w:val="8"/>
        <w:spacing w:before="319" w:line="360" w:lineRule="auto"/>
        <w:ind w:left="100" w:right="153" w:firstLine="720"/>
      </w:pPr>
      <w:r>
        <w:t xml:space="preserve">Managing the ever increasing numbers of players in different parts of the world is a huge task. This project is aimed at developing a desktop-based application named ‘FIFA </w:t>
      </w:r>
      <w:r>
        <w:rPr>
          <w:rFonts w:hint="default"/>
          <w:lang w:val="en-US"/>
        </w:rPr>
        <w:t>23</w:t>
      </w:r>
      <w:r>
        <w:t xml:space="preserve"> player management system’ for managing players using a robust database at the backend and a Web based GUI at the frontend.</w:t>
      </w:r>
    </w:p>
    <w:p>
      <w:pPr>
        <w:pStyle w:val="8"/>
        <w:spacing w:before="200" w:line="360" w:lineRule="auto"/>
        <w:ind w:left="100" w:right="85" w:firstLine="720"/>
      </w:pPr>
      <w:r>
        <w:t xml:space="preserve">The application will allow users to track complete details about a player starting from his personal details, going through club and nationality information to right down to his technicalities at each position in footballing world. The software also allows users to view the whole list of players, teams and footballing statistics at once, thereby helping them build their perspective. Users have the privilege to add new players to a particular team, and to modify their records when the player decides to retire. FIFA </w:t>
      </w:r>
      <w:r>
        <w:rPr>
          <w:rFonts w:hint="default"/>
          <w:lang w:val="en-US"/>
        </w:rPr>
        <w:t>23</w:t>
      </w:r>
      <w:r>
        <w:t xml:space="preserve"> player management system also allows users to access players based on their rating other than their preferential position of playing thus guiding managers to build a strong positional team by selecting best rated player at each position. In conclusion, this application will come extremely handy in maintaining player spread across different teams and nations.</w:t>
      </w:r>
    </w:p>
    <w:p>
      <w:pPr>
        <w:spacing w:after="0" w:line="360" w:lineRule="auto"/>
        <w:sectPr>
          <w:footerReference r:id="rId6" w:type="default"/>
          <w:pgSz w:w="11910" w:h="16840"/>
          <w:pgMar w:top="1360" w:right="1360" w:bottom="1140" w:left="1340" w:header="0" w:footer="957" w:gutter="0"/>
          <w:pgNumType w:fmt="decimal" w:start="1"/>
          <w:cols w:space="720" w:num="1"/>
        </w:sectPr>
      </w:pPr>
    </w:p>
    <w:p>
      <w:pPr>
        <w:pStyle w:val="2"/>
        <w:ind w:left="2759"/>
      </w:pPr>
      <w:r>
        <w:t>ACKNOWLEDGEMENT</w:t>
      </w:r>
    </w:p>
    <w:p>
      <w:pPr>
        <w:pStyle w:val="8"/>
        <w:rPr>
          <w:b/>
          <w:sz w:val="40"/>
        </w:rPr>
      </w:pPr>
    </w:p>
    <w:p>
      <w:pPr>
        <w:pStyle w:val="8"/>
        <w:spacing w:before="8"/>
        <w:rPr>
          <w:b/>
          <w:sz w:val="49"/>
        </w:rPr>
      </w:pPr>
    </w:p>
    <w:p>
      <w:pPr>
        <w:pStyle w:val="8"/>
        <w:spacing w:before="1" w:line="360" w:lineRule="auto"/>
        <w:ind w:left="220" w:right="118" w:firstLine="600"/>
        <w:jc w:val="both"/>
      </w:pPr>
      <w:r>
        <w:t>The satisfaction and euphoria that accompany the successful completion of any task would be incomplete without the mention of the people who made it possible, whose constant guidance and encouragement crowned our effort with success.</w:t>
      </w:r>
    </w:p>
    <w:p>
      <w:pPr>
        <w:pStyle w:val="8"/>
        <w:rPr>
          <w:sz w:val="36"/>
        </w:rPr>
      </w:pPr>
    </w:p>
    <w:p>
      <w:pPr>
        <w:pStyle w:val="11"/>
        <w:keepNext w:val="0"/>
        <w:keepLines w:val="0"/>
        <w:widowControl/>
        <w:suppressLineNumbers w:val="0"/>
        <w:bidi w:val="0"/>
        <w:spacing w:before="0" w:beforeAutospacing="0" w:after="0" w:afterAutospacing="0" w:line="14" w:lineRule="atLeast"/>
        <w:ind w:left="880"/>
      </w:pPr>
      <w:r>
        <w:rPr>
          <w:rFonts w:hint="default" w:ascii="Times New Roman" w:hAnsi="Times New Roman" w:cs="Times New Roman"/>
          <w:i w:val="0"/>
          <w:iCs w:val="0"/>
          <w:color w:val="000000"/>
          <w:sz w:val="24"/>
          <w:szCs w:val="24"/>
          <w:u w:val="none"/>
          <w:vertAlign w:val="baseline"/>
        </w:rPr>
        <w:t xml:space="preserve">I express my sincere gratitude to our Principal </w:t>
      </w:r>
      <w:r>
        <w:rPr>
          <w:rFonts w:hint="default" w:ascii="Times New Roman" w:hAnsi="Times New Roman" w:cs="Times New Roman"/>
          <w:b/>
          <w:bCs/>
          <w:i w:val="0"/>
          <w:iCs w:val="0"/>
          <w:color w:val="000000"/>
          <w:sz w:val="24"/>
          <w:szCs w:val="24"/>
          <w:u w:val="none"/>
          <w:vertAlign w:val="baseline"/>
        </w:rPr>
        <w:t>Dr. Mahesha K</w:t>
      </w:r>
      <w:r>
        <w:rPr>
          <w:rFonts w:hint="default" w:ascii="Times New Roman" w:hAnsi="Times New Roman" w:cs="Times New Roman"/>
          <w:i w:val="0"/>
          <w:iCs w:val="0"/>
          <w:color w:val="000000"/>
          <w:sz w:val="24"/>
          <w:szCs w:val="24"/>
          <w:u w:val="none"/>
          <w:vertAlign w:val="baseline"/>
        </w:rPr>
        <w:t>, Sri Krishna Institute of Technology for providing facilities.</w:t>
      </w:r>
    </w:p>
    <w:p>
      <w:pPr>
        <w:keepNext w:val="0"/>
        <w:keepLines w:val="0"/>
        <w:widowControl/>
        <w:suppressLineNumbers w:val="0"/>
        <w:spacing w:after="240" w:afterAutospacing="0"/>
        <w:jc w:val="left"/>
      </w:pPr>
    </w:p>
    <w:p>
      <w:pPr>
        <w:pStyle w:val="11"/>
        <w:keepNext w:val="0"/>
        <w:keepLines w:val="0"/>
        <w:widowControl/>
        <w:suppressLineNumbers w:val="0"/>
        <w:bidi w:val="0"/>
        <w:spacing w:before="0" w:beforeAutospacing="0" w:after="0" w:afterAutospacing="0" w:line="22" w:lineRule="atLeast"/>
        <w:ind w:left="100" w:right="118" w:firstLine="720"/>
        <w:jc w:val="both"/>
      </w:pPr>
      <w:r>
        <w:rPr>
          <w:rFonts w:hint="default" w:ascii="Times New Roman" w:hAnsi="Times New Roman" w:cs="Times New Roman"/>
          <w:i w:val="0"/>
          <w:iCs w:val="0"/>
          <w:color w:val="000000"/>
          <w:sz w:val="24"/>
          <w:szCs w:val="24"/>
          <w:u w:val="none"/>
          <w:vertAlign w:val="baseline"/>
        </w:rPr>
        <w:t xml:space="preserve">I wish to place on record my gratitude to </w:t>
      </w:r>
      <w:r>
        <w:rPr>
          <w:rFonts w:hint="default" w:ascii="Times New Roman" w:hAnsi="Times New Roman" w:cs="Times New Roman"/>
          <w:b/>
          <w:bCs/>
          <w:i w:val="0"/>
          <w:iCs w:val="0"/>
          <w:color w:val="000000"/>
          <w:sz w:val="24"/>
          <w:szCs w:val="24"/>
          <w:u w:val="none"/>
          <w:vertAlign w:val="baseline"/>
        </w:rPr>
        <w:t>Mr. Shantaram Naik</w:t>
      </w:r>
      <w:r>
        <w:rPr>
          <w:rFonts w:hint="default" w:ascii="Times New Roman" w:hAnsi="Times New Roman" w:cs="Times New Roman"/>
          <w:i w:val="0"/>
          <w:iCs w:val="0"/>
          <w:color w:val="000000"/>
          <w:sz w:val="24"/>
          <w:szCs w:val="24"/>
          <w:u w:val="none"/>
          <w:vertAlign w:val="baseline"/>
        </w:rPr>
        <w:t>, Head of the Department, Computer Science and Engineering, Sri Krishna Institute of Technology, Bangalore for providing encouragement and guidance.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22" w:lineRule="atLeast"/>
        <w:ind w:left="100" w:right="118" w:firstLine="720"/>
        <w:jc w:val="both"/>
      </w:pPr>
      <w:r>
        <w:rPr>
          <w:rFonts w:hint="default" w:ascii="Times New Roman" w:hAnsi="Times New Roman" w:cs="Times New Roman"/>
          <w:i w:val="0"/>
          <w:iCs w:val="0"/>
          <w:color w:val="000000"/>
          <w:sz w:val="24"/>
          <w:szCs w:val="24"/>
          <w:u w:val="none"/>
          <w:vertAlign w:val="baseline"/>
        </w:rPr>
        <w:t xml:space="preserve">I consider it a privilege and honor to express my sincere gratitude to my guide </w:t>
      </w:r>
      <w:r>
        <w:rPr>
          <w:rFonts w:hint="default" w:ascii="Times New Roman" w:hAnsi="Times New Roman" w:cs="Times New Roman"/>
          <w:b/>
          <w:bCs/>
          <w:i w:val="0"/>
          <w:iCs w:val="0"/>
          <w:color w:val="000000"/>
          <w:sz w:val="24"/>
          <w:szCs w:val="24"/>
          <w:u w:val="none"/>
          <w:vertAlign w:val="baseline"/>
        </w:rPr>
        <w:t xml:space="preserve">Mrs. Savita B Patil &amp; </w:t>
      </w:r>
      <w:r>
        <w:rPr>
          <w:rFonts w:hint="default" w:cs="Times New Roman"/>
          <w:b/>
          <w:bCs/>
          <w:i w:val="0"/>
          <w:iCs w:val="0"/>
          <w:color w:val="000000"/>
          <w:sz w:val="24"/>
          <w:szCs w:val="24"/>
          <w:u w:val="none"/>
          <w:vertAlign w:val="baseline"/>
          <w:lang w:val="en-US"/>
        </w:rPr>
        <w:t>M</w:t>
      </w:r>
      <w:r>
        <w:rPr>
          <w:rFonts w:hint="default" w:ascii="Times New Roman" w:hAnsi="Times New Roman" w:cs="Times New Roman"/>
          <w:b/>
          <w:bCs/>
          <w:i w:val="0"/>
          <w:iCs w:val="0"/>
          <w:color w:val="000000"/>
          <w:sz w:val="24"/>
          <w:szCs w:val="24"/>
          <w:u w:val="none"/>
          <w:vertAlign w:val="baseline"/>
        </w:rPr>
        <w:t xml:space="preserve">s. Sushma M, </w:t>
      </w:r>
      <w:r>
        <w:rPr>
          <w:rFonts w:hint="default" w:ascii="Times New Roman" w:hAnsi="Times New Roman" w:cs="Times New Roman"/>
          <w:i w:val="0"/>
          <w:iCs w:val="0"/>
          <w:color w:val="000000"/>
          <w:sz w:val="24"/>
          <w:szCs w:val="24"/>
          <w:u w:val="none"/>
          <w:vertAlign w:val="baseline"/>
        </w:rPr>
        <w:t>Associate Professor, Department of Computer Science &amp; Engineering for their valuable guidance throughout the tenure of this seminar work and whose support and encouragement made this work possible.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22" w:lineRule="atLeast"/>
        <w:ind w:left="100" w:right="119" w:firstLine="660"/>
        <w:jc w:val="both"/>
      </w:pPr>
      <w:r>
        <w:rPr>
          <w:rFonts w:hint="default" w:ascii="Times New Roman" w:hAnsi="Times New Roman" w:cs="Times New Roman"/>
          <w:i w:val="0"/>
          <w:iCs w:val="0"/>
          <w:color w:val="000000"/>
          <w:sz w:val="24"/>
          <w:szCs w:val="24"/>
          <w:u w:val="none"/>
          <w:vertAlign w:val="baseline"/>
        </w:rPr>
        <w:t>I wish to thank the faculty of the Computer Science and Engineering department whose suggestions have enabled me to surpass many of the seemingly impossible hurdles.</w:t>
      </w:r>
    </w:p>
    <w:p>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pPr>
        <w:pStyle w:val="11"/>
        <w:keepNext w:val="0"/>
        <w:keepLines w:val="0"/>
        <w:widowControl/>
        <w:suppressLineNumbers w:val="0"/>
        <w:bidi w:val="0"/>
        <w:spacing w:before="0" w:beforeAutospacing="0" w:after="0" w:afterAutospacing="0" w:line="14" w:lineRule="atLeast"/>
        <w:ind w:left="4221" w:right="4225"/>
        <w:jc w:val="center"/>
      </w:pPr>
      <w:r>
        <w:rPr>
          <w:rFonts w:hint="default" w:ascii="Times New Roman" w:hAnsi="Times New Roman" w:cs="Times New Roman"/>
          <w:i w:val="0"/>
          <w:iCs w:val="0"/>
          <w:color w:val="000000"/>
          <w:sz w:val="24"/>
          <w:szCs w:val="24"/>
          <w:u w:val="none"/>
          <w:vertAlign w:val="baseline"/>
        </w:rPr>
        <w:t>Thank you.</w:t>
      </w:r>
    </w:p>
    <w:p>
      <w:pPr>
        <w:keepNext w:val="0"/>
        <w:keepLines w:val="0"/>
        <w:widowControl/>
        <w:suppressLineNumbers w:val="0"/>
        <w:jc w:val="left"/>
      </w:pPr>
    </w:p>
    <w:p>
      <w:pPr>
        <w:spacing w:after="0"/>
        <w:jc w:val="center"/>
        <w:sectPr>
          <w:footerReference r:id="rId7" w:type="default"/>
          <w:pgSz w:w="12240" w:h="15840"/>
          <w:pgMar w:top="1380" w:right="1320" w:bottom="1260" w:left="1340" w:header="0" w:footer="1064" w:gutter="0"/>
          <w:pgNumType w:fmt="decimal"/>
          <w:cols w:space="720" w:num="1"/>
        </w:sectPr>
      </w:pPr>
    </w:p>
    <w:p>
      <w:pPr>
        <w:pStyle w:val="2"/>
        <w:ind w:left="3132"/>
      </w:pPr>
      <w:r>
        <w:t>TABLE OF CONTENTS</w:t>
      </w:r>
    </w:p>
    <w:p>
      <w:pPr>
        <w:pStyle w:val="8"/>
        <w:rPr>
          <w:b/>
          <w:sz w:val="40"/>
        </w:rPr>
      </w:pPr>
    </w:p>
    <w:p>
      <w:pPr>
        <w:pStyle w:val="5"/>
        <w:tabs>
          <w:tab w:val="left" w:pos="2719"/>
          <w:tab w:val="left" w:pos="7759"/>
        </w:tabs>
        <w:spacing w:before="322"/>
        <w:ind w:left="560"/>
        <w:jc w:val="left"/>
      </w:pPr>
      <w:r>
        <w:t>Sl.</w:t>
      </w:r>
      <w:r>
        <w:rPr>
          <w:spacing w:val="-1"/>
        </w:rPr>
        <w:t xml:space="preserve"> </w:t>
      </w:r>
      <w:r>
        <w:t>No.</w:t>
      </w:r>
      <w:r>
        <w:tab/>
      </w:r>
      <w:r>
        <w:t>CHAPTERS</w:t>
      </w:r>
      <w:r>
        <w:tab/>
      </w:r>
      <w:r>
        <w:t>PAGE</w:t>
      </w:r>
      <w:r>
        <w:rPr>
          <w:spacing w:val="-2"/>
        </w:rPr>
        <w:t xml:space="preserve"> </w:t>
      </w:r>
      <w:r>
        <w:t>NO.</w:t>
      </w:r>
    </w:p>
    <w:sdt>
      <w:sdtPr>
        <w:id w:val="1"/>
        <w:docPartObj>
          <w:docPartGallery w:val="Table of Contents"/>
          <w:docPartUnique/>
        </w:docPartObj>
      </w:sdtPr>
      <w:sdtContent>
        <w:p>
          <w:pPr>
            <w:pStyle w:val="12"/>
            <w:numPr>
              <w:ilvl w:val="0"/>
              <w:numId w:val="1"/>
            </w:numPr>
            <w:tabs>
              <w:tab w:val="left" w:pos="2719"/>
              <w:tab w:val="left" w:pos="2720"/>
              <w:tab w:val="right" w:pos="8419"/>
            </w:tabs>
            <w:spacing w:before="756" w:after="0" w:line="240" w:lineRule="auto"/>
            <w:ind w:left="2720" w:right="0" w:hanging="2040"/>
            <w:jc w:val="left"/>
          </w:pPr>
          <w:r>
            <w:t>Introduction</w:t>
          </w:r>
          <w:r>
            <w:tab/>
          </w:r>
          <w:r>
            <w:t>1</w:t>
          </w:r>
        </w:p>
        <w:p>
          <w:pPr>
            <w:pStyle w:val="12"/>
            <w:numPr>
              <w:ilvl w:val="0"/>
              <w:numId w:val="1"/>
            </w:numPr>
            <w:tabs>
              <w:tab w:val="left" w:pos="2719"/>
              <w:tab w:val="left" w:pos="2720"/>
              <w:tab w:val="right" w:pos="8419"/>
            </w:tabs>
            <w:spacing w:before="241" w:after="0" w:line="240" w:lineRule="auto"/>
            <w:ind w:left="2720" w:right="0" w:hanging="2040"/>
            <w:jc w:val="left"/>
          </w:pPr>
          <w:r>
            <w:t>System</w:t>
          </w:r>
          <w:r>
            <w:rPr>
              <w:spacing w:val="-3"/>
            </w:rPr>
            <w:t xml:space="preserve"> </w:t>
          </w:r>
          <w:r>
            <w:t>Requirement</w:t>
          </w:r>
          <w:r>
            <w:tab/>
          </w:r>
          <w:r>
            <w:t>2</w:t>
          </w:r>
        </w:p>
        <w:p>
          <w:pPr>
            <w:pStyle w:val="12"/>
            <w:numPr>
              <w:ilvl w:val="0"/>
              <w:numId w:val="1"/>
            </w:numPr>
            <w:tabs>
              <w:tab w:val="left" w:pos="2719"/>
              <w:tab w:val="left" w:pos="2720"/>
              <w:tab w:val="right" w:pos="8419"/>
            </w:tabs>
            <w:spacing w:before="241" w:after="0" w:line="240" w:lineRule="auto"/>
            <w:ind w:left="2720" w:right="0" w:hanging="2040"/>
            <w:jc w:val="left"/>
          </w:pPr>
          <w:r>
            <w:t>Design of</w:t>
          </w:r>
          <w:r>
            <w:rPr>
              <w:spacing w:val="-2"/>
            </w:rPr>
            <w:t xml:space="preserve"> </w:t>
          </w:r>
          <w:r>
            <w:t>the</w:t>
          </w:r>
          <w:r>
            <w:rPr>
              <w:spacing w:val="-1"/>
            </w:rPr>
            <w:t xml:space="preserve"> </w:t>
          </w:r>
          <w:r>
            <w:t>project</w:t>
          </w:r>
          <w:r>
            <w:tab/>
          </w:r>
          <w:r>
            <w:t>4</w:t>
          </w:r>
        </w:p>
        <w:p>
          <w:pPr>
            <w:pStyle w:val="12"/>
            <w:numPr>
              <w:ilvl w:val="0"/>
              <w:numId w:val="1"/>
            </w:numPr>
            <w:tabs>
              <w:tab w:val="left" w:pos="2719"/>
              <w:tab w:val="left" w:pos="2720"/>
              <w:tab w:val="right" w:pos="8539"/>
            </w:tabs>
            <w:spacing w:before="241" w:after="0" w:line="240" w:lineRule="auto"/>
            <w:ind w:left="2720" w:right="0" w:hanging="2040"/>
            <w:jc w:val="left"/>
          </w:pPr>
          <w:r>
            <w:t>Implementation</w:t>
          </w:r>
          <w:r>
            <w:tab/>
          </w:r>
          <w:r>
            <w:t>11</w:t>
          </w:r>
        </w:p>
        <w:p>
          <w:pPr>
            <w:pStyle w:val="12"/>
            <w:numPr>
              <w:ilvl w:val="0"/>
              <w:numId w:val="1"/>
            </w:numPr>
            <w:tabs>
              <w:tab w:val="left" w:pos="2719"/>
              <w:tab w:val="left" w:pos="2720"/>
              <w:tab w:val="right" w:pos="8539"/>
            </w:tabs>
            <w:spacing w:before="242" w:after="0" w:line="240" w:lineRule="auto"/>
            <w:ind w:left="2720" w:right="0" w:hanging="2040"/>
            <w:jc w:val="left"/>
          </w:pPr>
          <w:r>
            <w:t>Screenshots</w:t>
          </w:r>
          <w:r>
            <w:tab/>
          </w:r>
          <w:r>
            <w:rPr>
              <w:rFonts w:hint="default"/>
              <w:lang w:val="en-IN"/>
            </w:rPr>
            <w:t>16</w:t>
          </w:r>
        </w:p>
        <w:p>
          <w:pPr>
            <w:pStyle w:val="13"/>
            <w:tabs>
              <w:tab w:val="right" w:pos="8539"/>
            </w:tabs>
            <w:spacing w:before="242"/>
            <w:rPr>
              <w:rFonts w:hint="default"/>
              <w:lang w:val="en-IN"/>
            </w:rPr>
          </w:pPr>
          <w:r>
            <w:fldChar w:fldCharType="begin"/>
          </w:r>
          <w:r>
            <w:instrText xml:space="preserve"> HYPERLINK \l "_TOC_250001" </w:instrText>
          </w:r>
          <w:r>
            <w:fldChar w:fldCharType="separate"/>
          </w:r>
          <w:r>
            <w:t>Conclusion</w:t>
          </w:r>
          <w:r>
            <w:tab/>
          </w:r>
          <w:r>
            <w:rPr>
              <w:rFonts w:hint="default"/>
              <w:lang w:val="en-IN"/>
            </w:rPr>
            <w:t>2</w:t>
          </w:r>
          <w:r>
            <w:fldChar w:fldCharType="end"/>
          </w:r>
          <w:r>
            <w:rPr>
              <w:rFonts w:hint="default"/>
              <w:lang w:val="en-IN"/>
            </w:rPr>
            <w:t>3</w:t>
          </w:r>
        </w:p>
        <w:p>
          <w:pPr>
            <w:pStyle w:val="13"/>
            <w:tabs>
              <w:tab w:val="right" w:pos="8539"/>
            </w:tabs>
          </w:pPr>
          <w:r>
            <w:fldChar w:fldCharType="begin"/>
          </w:r>
          <w:r>
            <w:instrText xml:space="preserve"> HYPERLINK \l "_TOC_250000" </w:instrText>
          </w:r>
          <w:r>
            <w:fldChar w:fldCharType="separate"/>
          </w:r>
          <w:r>
            <w:t>Bibliography</w:t>
          </w:r>
          <w:r>
            <w:tab/>
          </w:r>
          <w:r>
            <w:rPr>
              <w:rFonts w:hint="default"/>
              <w:lang w:val="en-IN"/>
            </w:rPr>
            <w:t>2</w:t>
          </w:r>
          <w:r>
            <w:fldChar w:fldCharType="end"/>
          </w:r>
          <w:r>
            <w:rPr>
              <w:rFonts w:hint="default"/>
              <w:lang w:val="en-IN"/>
            </w:rPr>
            <w:t>4</w:t>
          </w:r>
        </w:p>
      </w:sdtContent>
    </w:sdt>
    <w:p>
      <w:pPr>
        <w:spacing w:after="0"/>
        <w:sectPr>
          <w:footerReference r:id="rId8" w:type="default"/>
          <w:pgSz w:w="11910" w:h="16840"/>
          <w:pgMar w:top="1360" w:right="980" w:bottom="1160" w:left="880" w:header="0" w:footer="976" w:gutter="0"/>
          <w:pgNumType w:fmt="decimal"/>
          <w:cols w:space="720" w:num="1"/>
        </w:sectPr>
      </w:pPr>
    </w:p>
    <w:tbl>
      <w:tblPr>
        <w:tblStyle w:val="7"/>
        <w:tblW w:w="0" w:type="auto"/>
        <w:tblInd w:w="5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67"/>
        <w:gridCol w:w="5709"/>
        <w:gridCol w:w="12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29" w:hRule="atLeast"/>
        </w:trPr>
        <w:tc>
          <w:tcPr>
            <w:tcW w:w="1467" w:type="dxa"/>
          </w:tcPr>
          <w:p>
            <w:pPr>
              <w:pStyle w:val="16"/>
              <w:rPr>
                <w:sz w:val="24"/>
              </w:rPr>
            </w:pPr>
          </w:p>
        </w:tc>
        <w:tc>
          <w:tcPr>
            <w:tcW w:w="5709" w:type="dxa"/>
          </w:tcPr>
          <w:p>
            <w:pPr>
              <w:pStyle w:val="16"/>
              <w:spacing w:line="397" w:lineRule="exact"/>
              <w:ind w:left="1545"/>
              <w:rPr>
                <w:b/>
                <w:sz w:val="36"/>
              </w:rPr>
            </w:pPr>
            <w:r>
              <w:rPr>
                <w:b/>
                <w:sz w:val="36"/>
              </w:rPr>
              <w:t>LIST OF FIGURES</w:t>
            </w:r>
          </w:p>
        </w:tc>
        <w:tc>
          <w:tcPr>
            <w:tcW w:w="1271" w:type="dxa"/>
          </w:tcPr>
          <w:p>
            <w:pPr>
              <w:pStyle w:val="16"/>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0" w:hRule="atLeast"/>
        </w:trPr>
        <w:tc>
          <w:tcPr>
            <w:tcW w:w="1467" w:type="dxa"/>
          </w:tcPr>
          <w:p>
            <w:pPr>
              <w:pStyle w:val="16"/>
              <w:spacing w:before="7"/>
              <w:rPr>
                <w:sz w:val="27"/>
              </w:rPr>
            </w:pPr>
          </w:p>
          <w:p>
            <w:pPr>
              <w:pStyle w:val="16"/>
              <w:spacing w:before="1"/>
              <w:ind w:left="50"/>
              <w:rPr>
                <w:b/>
                <w:sz w:val="24"/>
              </w:rPr>
            </w:pPr>
            <w:r>
              <w:rPr>
                <w:b/>
                <w:sz w:val="24"/>
              </w:rPr>
              <w:t>Sl. No.</w:t>
            </w:r>
          </w:p>
        </w:tc>
        <w:tc>
          <w:tcPr>
            <w:tcW w:w="5709" w:type="dxa"/>
          </w:tcPr>
          <w:p>
            <w:pPr>
              <w:pStyle w:val="16"/>
              <w:spacing w:before="7"/>
              <w:rPr>
                <w:sz w:val="27"/>
              </w:rPr>
            </w:pPr>
          </w:p>
          <w:p>
            <w:pPr>
              <w:pStyle w:val="16"/>
              <w:spacing w:before="1"/>
              <w:ind w:left="743"/>
              <w:rPr>
                <w:b/>
                <w:sz w:val="24"/>
              </w:rPr>
            </w:pPr>
            <w:r>
              <w:rPr>
                <w:b/>
                <w:sz w:val="24"/>
              </w:rPr>
              <w:t>Figures</w:t>
            </w:r>
          </w:p>
        </w:tc>
        <w:tc>
          <w:tcPr>
            <w:tcW w:w="1271" w:type="dxa"/>
          </w:tcPr>
          <w:p>
            <w:pPr>
              <w:pStyle w:val="16"/>
              <w:spacing w:before="7"/>
              <w:rPr>
                <w:sz w:val="27"/>
              </w:rPr>
            </w:pPr>
          </w:p>
          <w:p>
            <w:pPr>
              <w:pStyle w:val="16"/>
              <w:spacing w:before="1"/>
              <w:ind w:left="74"/>
              <w:rPr>
                <w:b/>
                <w:sz w:val="24"/>
              </w:rPr>
            </w:pPr>
            <w:r>
              <w:rPr>
                <w:b/>
                <w:sz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85" w:hRule="atLeast"/>
        </w:trPr>
        <w:tc>
          <w:tcPr>
            <w:tcW w:w="1467" w:type="dxa"/>
          </w:tcPr>
          <w:p>
            <w:pPr>
              <w:pStyle w:val="16"/>
              <w:spacing w:before="1"/>
              <w:rPr>
                <w:sz w:val="27"/>
              </w:rPr>
            </w:pPr>
          </w:p>
          <w:p>
            <w:pPr>
              <w:pStyle w:val="16"/>
              <w:ind w:left="110"/>
              <w:rPr>
                <w:sz w:val="24"/>
              </w:rPr>
            </w:pPr>
            <w:r>
              <w:rPr>
                <w:sz w:val="24"/>
              </w:rPr>
              <w:t>2.1</w:t>
            </w:r>
          </w:p>
        </w:tc>
        <w:tc>
          <w:tcPr>
            <w:tcW w:w="5709" w:type="dxa"/>
          </w:tcPr>
          <w:p>
            <w:pPr>
              <w:pStyle w:val="16"/>
              <w:spacing w:before="1"/>
              <w:rPr>
                <w:sz w:val="27"/>
              </w:rPr>
            </w:pPr>
          </w:p>
          <w:p>
            <w:pPr>
              <w:pStyle w:val="16"/>
              <w:ind w:left="743"/>
              <w:rPr>
                <w:sz w:val="24"/>
              </w:rPr>
            </w:pPr>
            <w:r>
              <w:rPr>
                <w:sz w:val="24"/>
              </w:rPr>
              <w:t>Memory consumption by brackets web editor</w:t>
            </w:r>
          </w:p>
        </w:tc>
        <w:tc>
          <w:tcPr>
            <w:tcW w:w="1271" w:type="dxa"/>
          </w:tcPr>
          <w:p>
            <w:pPr>
              <w:pStyle w:val="16"/>
              <w:spacing w:before="1"/>
              <w:rPr>
                <w:sz w:val="27"/>
              </w:rPr>
            </w:pPr>
          </w:p>
          <w:p>
            <w:pPr>
              <w:pStyle w:val="16"/>
              <w:ind w:left="77"/>
              <w:jc w:val="center"/>
              <w:rPr>
                <w:sz w:val="24"/>
              </w:rPr>
            </w:pPr>
            <w:r>
              <w:rPr>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2.2</w:t>
            </w:r>
          </w:p>
        </w:tc>
        <w:tc>
          <w:tcPr>
            <w:tcW w:w="5709" w:type="dxa"/>
          </w:tcPr>
          <w:p>
            <w:pPr>
              <w:pStyle w:val="16"/>
              <w:spacing w:before="84"/>
              <w:ind w:left="743"/>
              <w:rPr>
                <w:sz w:val="24"/>
              </w:rPr>
            </w:pPr>
            <w:r>
              <w:rPr>
                <w:sz w:val="24"/>
              </w:rPr>
              <w:t>Memory consumption by chrome</w:t>
            </w:r>
          </w:p>
        </w:tc>
        <w:tc>
          <w:tcPr>
            <w:tcW w:w="1271" w:type="dxa"/>
          </w:tcPr>
          <w:p>
            <w:pPr>
              <w:pStyle w:val="16"/>
              <w:spacing w:before="84"/>
              <w:ind w:left="77"/>
              <w:jc w:val="center"/>
              <w:rPr>
                <w:sz w:val="24"/>
              </w:rPr>
            </w:pPr>
            <w:r>
              <w:rPr>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2.3</w:t>
            </w:r>
          </w:p>
        </w:tc>
        <w:tc>
          <w:tcPr>
            <w:tcW w:w="5709" w:type="dxa"/>
          </w:tcPr>
          <w:p>
            <w:pPr>
              <w:pStyle w:val="16"/>
              <w:spacing w:before="83"/>
              <w:ind w:left="743"/>
              <w:rPr>
                <w:sz w:val="24"/>
              </w:rPr>
            </w:pPr>
            <w:r>
              <w:rPr>
                <w:sz w:val="24"/>
              </w:rPr>
              <w:t>Project size on disk</w:t>
            </w:r>
          </w:p>
        </w:tc>
        <w:tc>
          <w:tcPr>
            <w:tcW w:w="1271" w:type="dxa"/>
          </w:tcPr>
          <w:p>
            <w:pPr>
              <w:pStyle w:val="16"/>
              <w:spacing w:before="83"/>
              <w:ind w:left="77"/>
              <w:jc w:val="center"/>
              <w:rPr>
                <w:sz w:val="24"/>
              </w:rPr>
            </w:pPr>
            <w:r>
              <w:rPr>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2.4</w:t>
            </w:r>
          </w:p>
        </w:tc>
        <w:tc>
          <w:tcPr>
            <w:tcW w:w="5709" w:type="dxa"/>
          </w:tcPr>
          <w:p>
            <w:pPr>
              <w:pStyle w:val="16"/>
              <w:spacing w:before="84"/>
              <w:ind w:left="743"/>
              <w:rPr>
                <w:sz w:val="24"/>
              </w:rPr>
            </w:pPr>
            <w:r>
              <w:rPr>
                <w:sz w:val="24"/>
              </w:rPr>
              <w:t>Wamp web server size on disk</w:t>
            </w:r>
          </w:p>
        </w:tc>
        <w:tc>
          <w:tcPr>
            <w:tcW w:w="1271" w:type="dxa"/>
          </w:tcPr>
          <w:p>
            <w:pPr>
              <w:pStyle w:val="16"/>
              <w:spacing w:before="84"/>
              <w:ind w:left="77"/>
              <w:jc w:val="center"/>
              <w:rPr>
                <w:sz w:val="24"/>
              </w:rPr>
            </w:pPr>
            <w:r>
              <w:rPr>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2.5</w:t>
            </w:r>
          </w:p>
        </w:tc>
        <w:tc>
          <w:tcPr>
            <w:tcW w:w="5709" w:type="dxa"/>
          </w:tcPr>
          <w:p>
            <w:pPr>
              <w:pStyle w:val="16"/>
              <w:spacing w:before="83"/>
              <w:ind w:left="743"/>
              <w:rPr>
                <w:sz w:val="24"/>
              </w:rPr>
            </w:pPr>
            <w:r>
              <w:rPr>
                <w:sz w:val="24"/>
              </w:rPr>
              <w:t>Memory consumption by local server (Wamp)</w:t>
            </w:r>
          </w:p>
        </w:tc>
        <w:tc>
          <w:tcPr>
            <w:tcW w:w="1271" w:type="dxa"/>
          </w:tcPr>
          <w:p>
            <w:pPr>
              <w:pStyle w:val="16"/>
              <w:spacing w:before="83"/>
              <w:ind w:left="77"/>
              <w:jc w:val="center"/>
              <w:rPr>
                <w:sz w:val="24"/>
              </w:rPr>
            </w:pPr>
            <w:r>
              <w:rPr>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3.1</w:t>
            </w:r>
          </w:p>
        </w:tc>
        <w:tc>
          <w:tcPr>
            <w:tcW w:w="5709" w:type="dxa"/>
          </w:tcPr>
          <w:p>
            <w:pPr>
              <w:pStyle w:val="16"/>
              <w:spacing w:before="84"/>
              <w:ind w:left="743"/>
              <w:rPr>
                <w:sz w:val="24"/>
              </w:rPr>
            </w:pPr>
            <w:r>
              <w:rPr>
                <w:sz w:val="24"/>
              </w:rPr>
              <w:t>ER Diagram</w:t>
            </w:r>
          </w:p>
        </w:tc>
        <w:tc>
          <w:tcPr>
            <w:tcW w:w="1271" w:type="dxa"/>
          </w:tcPr>
          <w:p>
            <w:pPr>
              <w:pStyle w:val="16"/>
              <w:spacing w:before="84"/>
              <w:ind w:left="77"/>
              <w:jc w:val="center"/>
              <w:rPr>
                <w:sz w:val="24"/>
              </w:rPr>
            </w:pPr>
            <w:r>
              <w:rPr>
                <w:sz w:val="24"/>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3.2</w:t>
            </w:r>
          </w:p>
        </w:tc>
        <w:tc>
          <w:tcPr>
            <w:tcW w:w="5709" w:type="dxa"/>
          </w:tcPr>
          <w:p>
            <w:pPr>
              <w:pStyle w:val="16"/>
              <w:spacing w:before="83"/>
              <w:ind w:left="743"/>
              <w:rPr>
                <w:sz w:val="24"/>
              </w:rPr>
            </w:pPr>
            <w:r>
              <w:rPr>
                <w:sz w:val="24"/>
              </w:rPr>
              <w:t>Relational schema</w:t>
            </w:r>
          </w:p>
        </w:tc>
        <w:tc>
          <w:tcPr>
            <w:tcW w:w="1271" w:type="dxa"/>
          </w:tcPr>
          <w:p>
            <w:pPr>
              <w:pStyle w:val="16"/>
              <w:spacing w:before="83"/>
              <w:ind w:left="77"/>
              <w:jc w:val="center"/>
              <w:rPr>
                <w:sz w:val="24"/>
              </w:rPr>
            </w:pPr>
            <w:r>
              <w:rPr>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3.3</w:t>
            </w:r>
          </w:p>
        </w:tc>
        <w:tc>
          <w:tcPr>
            <w:tcW w:w="5709" w:type="dxa"/>
          </w:tcPr>
          <w:p>
            <w:pPr>
              <w:pStyle w:val="16"/>
              <w:spacing w:before="84"/>
              <w:ind w:left="743"/>
              <w:rPr>
                <w:sz w:val="24"/>
              </w:rPr>
            </w:pPr>
            <w:r>
              <w:rPr>
                <w:sz w:val="24"/>
              </w:rPr>
              <w:t>Player table structure</w:t>
            </w:r>
          </w:p>
        </w:tc>
        <w:tc>
          <w:tcPr>
            <w:tcW w:w="1271" w:type="dxa"/>
          </w:tcPr>
          <w:p>
            <w:pPr>
              <w:pStyle w:val="16"/>
              <w:spacing w:before="84"/>
              <w:ind w:left="77"/>
              <w:jc w:val="center"/>
              <w:rPr>
                <w:sz w:val="24"/>
              </w:rPr>
            </w:pPr>
            <w:r>
              <w:rPr>
                <w:sz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3.4</w:t>
            </w:r>
          </w:p>
        </w:tc>
        <w:tc>
          <w:tcPr>
            <w:tcW w:w="5709" w:type="dxa"/>
          </w:tcPr>
          <w:p>
            <w:pPr>
              <w:pStyle w:val="16"/>
              <w:spacing w:before="83"/>
              <w:ind w:left="743"/>
              <w:rPr>
                <w:sz w:val="24"/>
              </w:rPr>
            </w:pPr>
            <w:r>
              <w:rPr>
                <w:sz w:val="24"/>
              </w:rPr>
              <w:t>Player stats table structure</w:t>
            </w:r>
          </w:p>
        </w:tc>
        <w:tc>
          <w:tcPr>
            <w:tcW w:w="1271" w:type="dxa"/>
          </w:tcPr>
          <w:p>
            <w:pPr>
              <w:pStyle w:val="16"/>
              <w:spacing w:before="83"/>
              <w:ind w:left="77"/>
              <w:jc w:val="center"/>
              <w:rPr>
                <w:sz w:val="24"/>
              </w:rPr>
            </w:pPr>
            <w:r>
              <w:rPr>
                <w:sz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3.5</w:t>
            </w:r>
          </w:p>
        </w:tc>
        <w:tc>
          <w:tcPr>
            <w:tcW w:w="5709" w:type="dxa"/>
          </w:tcPr>
          <w:p>
            <w:pPr>
              <w:pStyle w:val="16"/>
              <w:spacing w:before="84"/>
              <w:ind w:left="743"/>
              <w:rPr>
                <w:sz w:val="24"/>
              </w:rPr>
            </w:pPr>
            <w:r>
              <w:rPr>
                <w:sz w:val="24"/>
              </w:rPr>
              <w:t>Salary table structure</w:t>
            </w:r>
          </w:p>
        </w:tc>
        <w:tc>
          <w:tcPr>
            <w:tcW w:w="1271" w:type="dxa"/>
          </w:tcPr>
          <w:p>
            <w:pPr>
              <w:pStyle w:val="16"/>
              <w:spacing w:before="84"/>
              <w:ind w:left="77"/>
              <w:jc w:val="center"/>
              <w:rPr>
                <w:sz w:val="24"/>
              </w:rPr>
            </w:pPr>
            <w:r>
              <w:rPr>
                <w:sz w:val="24"/>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3.6</w:t>
            </w:r>
          </w:p>
        </w:tc>
        <w:tc>
          <w:tcPr>
            <w:tcW w:w="5709" w:type="dxa"/>
          </w:tcPr>
          <w:p>
            <w:pPr>
              <w:pStyle w:val="16"/>
              <w:spacing w:before="83"/>
              <w:ind w:left="743"/>
              <w:rPr>
                <w:sz w:val="24"/>
              </w:rPr>
            </w:pPr>
            <w:r>
              <w:rPr>
                <w:sz w:val="24"/>
              </w:rPr>
              <w:t>Position table structure</w:t>
            </w:r>
          </w:p>
        </w:tc>
        <w:tc>
          <w:tcPr>
            <w:tcW w:w="1271" w:type="dxa"/>
          </w:tcPr>
          <w:p>
            <w:pPr>
              <w:pStyle w:val="16"/>
              <w:spacing w:before="83"/>
              <w:ind w:left="77"/>
              <w:jc w:val="center"/>
              <w:rPr>
                <w:sz w:val="24"/>
              </w:rPr>
            </w:pPr>
            <w:r>
              <w:rPr>
                <w:sz w:val="24"/>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3.7</w:t>
            </w:r>
          </w:p>
        </w:tc>
        <w:tc>
          <w:tcPr>
            <w:tcW w:w="5709" w:type="dxa"/>
          </w:tcPr>
          <w:p>
            <w:pPr>
              <w:pStyle w:val="16"/>
              <w:spacing w:before="84"/>
              <w:ind w:left="743"/>
              <w:rPr>
                <w:sz w:val="24"/>
              </w:rPr>
            </w:pPr>
            <w:r>
              <w:rPr>
                <w:sz w:val="24"/>
              </w:rPr>
              <w:t>Club table structure</w:t>
            </w:r>
          </w:p>
        </w:tc>
        <w:tc>
          <w:tcPr>
            <w:tcW w:w="1271" w:type="dxa"/>
          </w:tcPr>
          <w:p>
            <w:pPr>
              <w:pStyle w:val="16"/>
              <w:spacing w:before="84"/>
              <w:ind w:left="77"/>
              <w:jc w:val="center"/>
              <w:rPr>
                <w:sz w:val="24"/>
              </w:rPr>
            </w:pPr>
            <w:r>
              <w:rPr>
                <w:sz w:val="24"/>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3.8</w:t>
            </w:r>
          </w:p>
        </w:tc>
        <w:tc>
          <w:tcPr>
            <w:tcW w:w="5709" w:type="dxa"/>
          </w:tcPr>
          <w:p>
            <w:pPr>
              <w:pStyle w:val="16"/>
              <w:spacing w:before="83"/>
              <w:ind w:left="743"/>
              <w:rPr>
                <w:sz w:val="24"/>
              </w:rPr>
            </w:pPr>
            <w:r>
              <w:rPr>
                <w:sz w:val="24"/>
              </w:rPr>
              <w:t>Delete logs trigger structure</w:t>
            </w:r>
          </w:p>
        </w:tc>
        <w:tc>
          <w:tcPr>
            <w:tcW w:w="1271" w:type="dxa"/>
          </w:tcPr>
          <w:p>
            <w:pPr>
              <w:pStyle w:val="16"/>
              <w:spacing w:before="83"/>
              <w:ind w:left="77"/>
              <w:jc w:val="center"/>
              <w:rPr>
                <w:sz w:val="24"/>
              </w:rPr>
            </w:pPr>
            <w:r>
              <w:rPr>
                <w:sz w:val="24"/>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3.9</w:t>
            </w:r>
          </w:p>
        </w:tc>
        <w:tc>
          <w:tcPr>
            <w:tcW w:w="5709" w:type="dxa"/>
          </w:tcPr>
          <w:p>
            <w:pPr>
              <w:pStyle w:val="16"/>
              <w:spacing w:before="84"/>
              <w:ind w:left="743"/>
              <w:rPr>
                <w:sz w:val="24"/>
              </w:rPr>
            </w:pPr>
            <w:r>
              <w:rPr>
                <w:sz w:val="24"/>
              </w:rPr>
              <w:t>Update logs trigger structure</w:t>
            </w:r>
          </w:p>
        </w:tc>
        <w:tc>
          <w:tcPr>
            <w:tcW w:w="1271" w:type="dxa"/>
          </w:tcPr>
          <w:p>
            <w:pPr>
              <w:pStyle w:val="16"/>
              <w:spacing w:before="84"/>
              <w:ind w:left="77"/>
              <w:jc w:val="center"/>
              <w:rPr>
                <w:sz w:val="24"/>
              </w:rPr>
            </w:pPr>
            <w:r>
              <w:rPr>
                <w:sz w:val="24"/>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3.10</w:t>
            </w:r>
          </w:p>
        </w:tc>
        <w:tc>
          <w:tcPr>
            <w:tcW w:w="5709" w:type="dxa"/>
          </w:tcPr>
          <w:p>
            <w:pPr>
              <w:pStyle w:val="16"/>
              <w:spacing w:before="83"/>
              <w:ind w:left="743"/>
              <w:rPr>
                <w:sz w:val="24"/>
              </w:rPr>
            </w:pPr>
            <w:r>
              <w:rPr>
                <w:sz w:val="24"/>
              </w:rPr>
              <w:t>Insert logs trigger structure</w:t>
            </w:r>
          </w:p>
        </w:tc>
        <w:tc>
          <w:tcPr>
            <w:tcW w:w="1271" w:type="dxa"/>
          </w:tcPr>
          <w:p>
            <w:pPr>
              <w:pStyle w:val="16"/>
              <w:spacing w:before="83"/>
              <w:ind w:left="77"/>
              <w:jc w:val="center"/>
              <w:rPr>
                <w:sz w:val="24"/>
              </w:rPr>
            </w:pPr>
            <w:r>
              <w:rPr>
                <w:sz w:val="24"/>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8" w:hRule="atLeast"/>
        </w:trPr>
        <w:tc>
          <w:tcPr>
            <w:tcW w:w="1467" w:type="dxa"/>
          </w:tcPr>
          <w:p>
            <w:pPr>
              <w:pStyle w:val="16"/>
              <w:spacing w:before="84"/>
              <w:ind w:left="110"/>
              <w:rPr>
                <w:sz w:val="24"/>
              </w:rPr>
            </w:pPr>
            <w:r>
              <w:rPr>
                <w:sz w:val="24"/>
              </w:rPr>
              <w:t>3.11</w:t>
            </w:r>
          </w:p>
        </w:tc>
        <w:tc>
          <w:tcPr>
            <w:tcW w:w="5709" w:type="dxa"/>
          </w:tcPr>
          <w:p>
            <w:pPr>
              <w:pStyle w:val="16"/>
              <w:spacing w:before="84"/>
              <w:ind w:left="743"/>
              <w:rPr>
                <w:sz w:val="24"/>
              </w:rPr>
            </w:pPr>
            <w:r>
              <w:rPr>
                <w:sz w:val="24"/>
              </w:rPr>
              <w:t>Stored procedures structure</w:t>
            </w:r>
          </w:p>
        </w:tc>
        <w:tc>
          <w:tcPr>
            <w:tcW w:w="1271" w:type="dxa"/>
          </w:tcPr>
          <w:p>
            <w:pPr>
              <w:pStyle w:val="16"/>
              <w:spacing w:before="84"/>
              <w:ind w:left="614"/>
              <w:rPr>
                <w:sz w:val="24"/>
              </w:rPr>
            </w:pPr>
            <w:r>
              <w:rPr>
                <w:sz w:val="24"/>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5.1</w:t>
            </w:r>
          </w:p>
        </w:tc>
        <w:tc>
          <w:tcPr>
            <w:tcW w:w="5709" w:type="dxa"/>
          </w:tcPr>
          <w:p>
            <w:pPr>
              <w:pStyle w:val="16"/>
              <w:spacing w:before="84"/>
              <w:ind w:left="743"/>
              <w:rPr>
                <w:sz w:val="24"/>
              </w:rPr>
            </w:pPr>
            <w:r>
              <w:rPr>
                <w:sz w:val="24"/>
              </w:rPr>
              <w:t>Search input for stored procedures</w:t>
            </w:r>
          </w:p>
        </w:tc>
        <w:tc>
          <w:tcPr>
            <w:tcW w:w="1271" w:type="dxa"/>
          </w:tcPr>
          <w:p>
            <w:pPr>
              <w:pStyle w:val="16"/>
              <w:spacing w:before="84"/>
              <w:ind w:left="614"/>
              <w:rPr>
                <w:rFonts w:hint="default"/>
                <w:sz w:val="24"/>
                <w:lang w:val="en-IN"/>
              </w:rPr>
            </w:pPr>
            <w:r>
              <w:rPr>
                <w:rFonts w:hint="default"/>
                <w:sz w:val="24"/>
                <w:lang w:val="en-IN"/>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5.2</w:t>
            </w:r>
          </w:p>
        </w:tc>
        <w:tc>
          <w:tcPr>
            <w:tcW w:w="5709" w:type="dxa"/>
          </w:tcPr>
          <w:p>
            <w:pPr>
              <w:pStyle w:val="16"/>
              <w:spacing w:before="83"/>
              <w:ind w:left="743"/>
              <w:rPr>
                <w:sz w:val="24"/>
              </w:rPr>
            </w:pPr>
            <w:r>
              <w:rPr>
                <w:sz w:val="24"/>
              </w:rPr>
              <w:t>Search result using stored procedure from frontend</w:t>
            </w:r>
          </w:p>
        </w:tc>
        <w:tc>
          <w:tcPr>
            <w:tcW w:w="1271" w:type="dxa"/>
          </w:tcPr>
          <w:p>
            <w:pPr>
              <w:pStyle w:val="16"/>
              <w:spacing w:before="83"/>
              <w:ind w:left="614"/>
              <w:rPr>
                <w:rFonts w:hint="default"/>
                <w:sz w:val="24"/>
                <w:lang w:val="en-IN"/>
              </w:rPr>
            </w:pPr>
            <w:r>
              <w:rPr>
                <w:rFonts w:hint="default"/>
                <w:sz w:val="24"/>
                <w:lang w:val="en-IN"/>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5.3</w:t>
            </w:r>
          </w:p>
        </w:tc>
        <w:tc>
          <w:tcPr>
            <w:tcW w:w="5709" w:type="dxa"/>
          </w:tcPr>
          <w:p>
            <w:pPr>
              <w:pStyle w:val="16"/>
              <w:spacing w:before="84"/>
              <w:ind w:left="743"/>
              <w:rPr>
                <w:sz w:val="24"/>
              </w:rPr>
            </w:pPr>
            <w:r>
              <w:rPr>
                <w:sz w:val="24"/>
              </w:rPr>
              <w:t>Search result using stored procedure from backend</w:t>
            </w:r>
          </w:p>
        </w:tc>
        <w:tc>
          <w:tcPr>
            <w:tcW w:w="1271" w:type="dxa"/>
          </w:tcPr>
          <w:p>
            <w:pPr>
              <w:pStyle w:val="16"/>
              <w:spacing w:before="84"/>
              <w:ind w:left="614"/>
              <w:rPr>
                <w:rFonts w:hint="default"/>
                <w:sz w:val="24"/>
                <w:lang w:val="en-IN"/>
              </w:rPr>
            </w:pPr>
            <w:r>
              <w:rPr>
                <w:rFonts w:hint="default"/>
                <w:sz w:val="24"/>
                <w:lang w:val="en-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5.4</w:t>
            </w:r>
          </w:p>
        </w:tc>
        <w:tc>
          <w:tcPr>
            <w:tcW w:w="5709" w:type="dxa"/>
          </w:tcPr>
          <w:p>
            <w:pPr>
              <w:pStyle w:val="16"/>
              <w:spacing w:before="83"/>
              <w:ind w:left="743"/>
              <w:rPr>
                <w:sz w:val="24"/>
              </w:rPr>
            </w:pPr>
            <w:r>
              <w:rPr>
                <w:sz w:val="24"/>
              </w:rPr>
              <w:t>Selecting table for insertion</w:t>
            </w:r>
          </w:p>
        </w:tc>
        <w:tc>
          <w:tcPr>
            <w:tcW w:w="1271" w:type="dxa"/>
          </w:tcPr>
          <w:p>
            <w:pPr>
              <w:pStyle w:val="16"/>
              <w:spacing w:before="83"/>
              <w:ind w:left="633"/>
              <w:rPr>
                <w:rFonts w:hint="default"/>
                <w:sz w:val="24"/>
                <w:lang w:val="en-IN"/>
              </w:rPr>
            </w:pPr>
            <w:r>
              <w:rPr>
                <w:rFonts w:hint="default"/>
                <w:sz w:val="24"/>
                <w:lang w:val="en-I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5.5</w:t>
            </w:r>
          </w:p>
        </w:tc>
        <w:tc>
          <w:tcPr>
            <w:tcW w:w="5709" w:type="dxa"/>
          </w:tcPr>
          <w:p>
            <w:pPr>
              <w:pStyle w:val="16"/>
              <w:spacing w:before="84"/>
              <w:ind w:left="743"/>
              <w:rPr>
                <w:sz w:val="24"/>
              </w:rPr>
            </w:pPr>
            <w:r>
              <w:rPr>
                <w:sz w:val="24"/>
              </w:rPr>
              <w:t>Successful insert instance page</w:t>
            </w:r>
          </w:p>
        </w:tc>
        <w:tc>
          <w:tcPr>
            <w:tcW w:w="1271" w:type="dxa"/>
          </w:tcPr>
          <w:p>
            <w:pPr>
              <w:pStyle w:val="16"/>
              <w:spacing w:before="84"/>
              <w:ind w:left="614"/>
              <w:rPr>
                <w:rFonts w:hint="default"/>
                <w:sz w:val="24"/>
                <w:lang w:val="en-IN"/>
              </w:rPr>
            </w:pPr>
            <w:r>
              <w:rPr>
                <w:rFonts w:hint="default"/>
                <w:sz w:val="24"/>
                <w:lang w:val="en-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9"/>
              <w:rPr>
                <w:sz w:val="24"/>
              </w:rPr>
            </w:pPr>
            <w:r>
              <w:rPr>
                <w:sz w:val="24"/>
              </w:rPr>
              <w:t>5.6</w:t>
            </w:r>
          </w:p>
        </w:tc>
        <w:tc>
          <w:tcPr>
            <w:tcW w:w="5709" w:type="dxa"/>
          </w:tcPr>
          <w:p>
            <w:pPr>
              <w:pStyle w:val="16"/>
              <w:spacing w:before="83"/>
              <w:ind w:left="743"/>
              <w:rPr>
                <w:sz w:val="24"/>
              </w:rPr>
            </w:pPr>
            <w:r>
              <w:rPr>
                <w:sz w:val="24"/>
              </w:rPr>
              <w:t>Selecting table to modify record</w:t>
            </w:r>
          </w:p>
        </w:tc>
        <w:tc>
          <w:tcPr>
            <w:tcW w:w="1271" w:type="dxa"/>
          </w:tcPr>
          <w:p>
            <w:pPr>
              <w:pStyle w:val="16"/>
              <w:spacing w:before="83"/>
              <w:ind w:left="614"/>
              <w:rPr>
                <w:rFonts w:hint="default"/>
                <w:sz w:val="24"/>
                <w:lang w:val="en-IN"/>
              </w:rPr>
            </w:pPr>
            <w:r>
              <w:rPr>
                <w:rFonts w:hint="default"/>
                <w:sz w:val="24"/>
                <w:lang w:val="en-IN"/>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5.7</w:t>
            </w:r>
          </w:p>
        </w:tc>
        <w:tc>
          <w:tcPr>
            <w:tcW w:w="5709" w:type="dxa"/>
          </w:tcPr>
          <w:p>
            <w:pPr>
              <w:pStyle w:val="16"/>
              <w:spacing w:before="84"/>
              <w:ind w:left="743"/>
              <w:rPr>
                <w:sz w:val="24"/>
              </w:rPr>
            </w:pPr>
            <w:r>
              <w:rPr>
                <w:sz w:val="24"/>
              </w:rPr>
              <w:t>Modifying records in real time</w:t>
            </w:r>
          </w:p>
        </w:tc>
        <w:tc>
          <w:tcPr>
            <w:tcW w:w="1271" w:type="dxa"/>
          </w:tcPr>
          <w:p>
            <w:pPr>
              <w:pStyle w:val="16"/>
              <w:spacing w:before="84"/>
              <w:ind w:left="614"/>
              <w:rPr>
                <w:rFonts w:hint="default"/>
                <w:sz w:val="24"/>
                <w:lang w:val="en-IN"/>
              </w:rPr>
            </w:pPr>
            <w:r>
              <w:rPr>
                <w:rFonts w:hint="default"/>
                <w:sz w:val="24"/>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3"/>
              <w:ind w:left="110"/>
              <w:rPr>
                <w:sz w:val="24"/>
              </w:rPr>
            </w:pPr>
            <w:r>
              <w:rPr>
                <w:sz w:val="24"/>
              </w:rPr>
              <w:t>5.8</w:t>
            </w:r>
          </w:p>
        </w:tc>
        <w:tc>
          <w:tcPr>
            <w:tcW w:w="5709" w:type="dxa"/>
          </w:tcPr>
          <w:p>
            <w:pPr>
              <w:pStyle w:val="16"/>
              <w:spacing w:before="83"/>
              <w:ind w:left="743"/>
              <w:rPr>
                <w:sz w:val="24"/>
              </w:rPr>
            </w:pPr>
            <w:r>
              <w:rPr>
                <w:sz w:val="24"/>
              </w:rPr>
              <w:t>Selecting categories for deleting record</w:t>
            </w:r>
          </w:p>
        </w:tc>
        <w:tc>
          <w:tcPr>
            <w:tcW w:w="1271" w:type="dxa"/>
          </w:tcPr>
          <w:p>
            <w:pPr>
              <w:pStyle w:val="16"/>
              <w:spacing w:before="83"/>
              <w:ind w:left="614"/>
              <w:rPr>
                <w:rFonts w:hint="default"/>
                <w:sz w:val="24"/>
                <w:lang w:val="en-IN"/>
              </w:rPr>
            </w:pPr>
            <w:r>
              <w:rPr>
                <w:rFonts w:hint="default"/>
                <w:sz w:val="24"/>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467" w:type="dxa"/>
          </w:tcPr>
          <w:p>
            <w:pPr>
              <w:pStyle w:val="16"/>
              <w:spacing w:before="84"/>
              <w:ind w:left="110"/>
              <w:rPr>
                <w:sz w:val="24"/>
              </w:rPr>
            </w:pPr>
            <w:r>
              <w:rPr>
                <w:sz w:val="24"/>
              </w:rPr>
              <w:t>5.9</w:t>
            </w:r>
          </w:p>
        </w:tc>
        <w:tc>
          <w:tcPr>
            <w:tcW w:w="5709" w:type="dxa"/>
          </w:tcPr>
          <w:p>
            <w:pPr>
              <w:pStyle w:val="16"/>
              <w:spacing w:before="84"/>
              <w:ind w:left="743"/>
              <w:rPr>
                <w:sz w:val="24"/>
              </w:rPr>
            </w:pPr>
            <w:r>
              <w:rPr>
                <w:sz w:val="24"/>
              </w:rPr>
              <w:t>Successful deletion instance</w:t>
            </w:r>
          </w:p>
        </w:tc>
        <w:tc>
          <w:tcPr>
            <w:tcW w:w="1271" w:type="dxa"/>
          </w:tcPr>
          <w:p>
            <w:pPr>
              <w:pStyle w:val="16"/>
              <w:spacing w:before="84"/>
              <w:ind w:left="614"/>
              <w:rPr>
                <w:rFonts w:hint="default"/>
                <w:sz w:val="24"/>
                <w:lang w:val="en-IN"/>
              </w:rPr>
            </w:pPr>
            <w:r>
              <w:rPr>
                <w:rFonts w:hint="default"/>
                <w:sz w:val="24"/>
                <w:lang w:val="en-I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1" w:hRule="atLeast"/>
        </w:trPr>
        <w:tc>
          <w:tcPr>
            <w:tcW w:w="1467" w:type="dxa"/>
          </w:tcPr>
          <w:p>
            <w:pPr>
              <w:pStyle w:val="16"/>
              <w:spacing w:before="83" w:line="258" w:lineRule="exact"/>
              <w:ind w:left="110"/>
              <w:rPr>
                <w:sz w:val="24"/>
              </w:rPr>
            </w:pPr>
            <w:r>
              <w:rPr>
                <w:sz w:val="24"/>
              </w:rPr>
              <w:t>5.10</w:t>
            </w:r>
          </w:p>
        </w:tc>
        <w:tc>
          <w:tcPr>
            <w:tcW w:w="5709" w:type="dxa"/>
          </w:tcPr>
          <w:p>
            <w:pPr>
              <w:pStyle w:val="16"/>
              <w:spacing w:before="83" w:line="258" w:lineRule="exact"/>
              <w:ind w:left="743"/>
              <w:rPr>
                <w:sz w:val="24"/>
              </w:rPr>
            </w:pPr>
            <w:r>
              <w:rPr>
                <w:sz w:val="24"/>
              </w:rPr>
              <w:t>Delete triggers table</w:t>
            </w:r>
          </w:p>
        </w:tc>
        <w:tc>
          <w:tcPr>
            <w:tcW w:w="1271" w:type="dxa"/>
          </w:tcPr>
          <w:p>
            <w:pPr>
              <w:pStyle w:val="16"/>
              <w:spacing w:before="83" w:line="258" w:lineRule="exact"/>
              <w:ind w:left="614"/>
              <w:rPr>
                <w:rFonts w:hint="default"/>
                <w:sz w:val="24"/>
                <w:lang w:val="en-IN"/>
              </w:rPr>
            </w:pPr>
            <w:r>
              <w:rPr>
                <w:rFonts w:hint="default"/>
                <w:sz w:val="24"/>
                <w:lang w:val="en-IN"/>
              </w:rPr>
              <w:t>20</w:t>
            </w:r>
          </w:p>
        </w:tc>
      </w:tr>
    </w:tbl>
    <w:p>
      <w:pPr>
        <w:spacing w:after="0" w:line="258" w:lineRule="exact"/>
        <w:rPr>
          <w:sz w:val="24"/>
        </w:rPr>
        <w:sectPr>
          <w:pgSz w:w="11910" w:h="16840"/>
          <w:pgMar w:top="1440" w:right="980" w:bottom="1220" w:left="880" w:header="0" w:footer="976" w:gutter="0"/>
          <w:pgNumType w:fmt="decimal"/>
          <w:cols w:space="720" w:num="1"/>
        </w:sectPr>
      </w:pPr>
    </w:p>
    <w:tbl>
      <w:tblPr>
        <w:tblStyle w:val="7"/>
        <w:tblW w:w="0" w:type="auto"/>
        <w:tblInd w:w="5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10"/>
        <w:gridCol w:w="4667"/>
        <w:gridCol w:w="21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310" w:type="dxa"/>
          </w:tcPr>
          <w:p>
            <w:pPr>
              <w:pStyle w:val="16"/>
              <w:spacing w:line="257" w:lineRule="exact"/>
              <w:ind w:left="50"/>
              <w:rPr>
                <w:sz w:val="24"/>
              </w:rPr>
            </w:pPr>
            <w:r>
              <w:rPr>
                <w:sz w:val="24"/>
              </w:rPr>
              <w:t>5.11</w:t>
            </w:r>
          </w:p>
        </w:tc>
        <w:tc>
          <w:tcPr>
            <w:tcW w:w="4667" w:type="dxa"/>
          </w:tcPr>
          <w:p>
            <w:pPr>
              <w:pStyle w:val="16"/>
              <w:spacing w:line="257" w:lineRule="exact"/>
              <w:ind w:left="839"/>
              <w:rPr>
                <w:sz w:val="24"/>
              </w:rPr>
            </w:pPr>
            <w:r>
              <w:rPr>
                <w:sz w:val="24"/>
              </w:rPr>
              <w:t>Insert triggers table</w:t>
            </w:r>
          </w:p>
        </w:tc>
        <w:tc>
          <w:tcPr>
            <w:tcW w:w="2103" w:type="dxa"/>
          </w:tcPr>
          <w:p>
            <w:pPr>
              <w:pStyle w:val="16"/>
              <w:spacing w:line="257" w:lineRule="exact"/>
              <w:ind w:right="49"/>
              <w:jc w:val="right"/>
              <w:rPr>
                <w:rFonts w:hint="default"/>
                <w:sz w:val="24"/>
                <w:lang w:val="en-IN"/>
              </w:rPr>
            </w:pPr>
            <w:r>
              <w:rPr>
                <w:rFonts w:hint="default"/>
                <w:sz w:val="24"/>
                <w:lang w:val="en-I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310" w:type="dxa"/>
          </w:tcPr>
          <w:p>
            <w:pPr>
              <w:pStyle w:val="16"/>
              <w:spacing w:before="77"/>
              <w:ind w:left="50"/>
              <w:rPr>
                <w:sz w:val="24"/>
              </w:rPr>
            </w:pPr>
            <w:r>
              <w:rPr>
                <w:sz w:val="24"/>
              </w:rPr>
              <w:t>5.12</w:t>
            </w:r>
          </w:p>
        </w:tc>
        <w:tc>
          <w:tcPr>
            <w:tcW w:w="4667" w:type="dxa"/>
          </w:tcPr>
          <w:p>
            <w:pPr>
              <w:pStyle w:val="16"/>
              <w:spacing w:before="77"/>
              <w:ind w:left="839"/>
              <w:rPr>
                <w:sz w:val="24"/>
              </w:rPr>
            </w:pPr>
            <w:r>
              <w:rPr>
                <w:sz w:val="24"/>
              </w:rPr>
              <w:t>Update triggers table</w:t>
            </w:r>
          </w:p>
        </w:tc>
        <w:tc>
          <w:tcPr>
            <w:tcW w:w="2103" w:type="dxa"/>
          </w:tcPr>
          <w:p>
            <w:pPr>
              <w:pStyle w:val="16"/>
              <w:spacing w:before="77"/>
              <w:ind w:right="49"/>
              <w:jc w:val="right"/>
              <w:rPr>
                <w:rFonts w:hint="default"/>
                <w:sz w:val="24"/>
                <w:lang w:val="en-IN"/>
              </w:rPr>
            </w:pPr>
            <w:r>
              <w:rPr>
                <w:rFonts w:hint="default"/>
                <w:sz w:val="24"/>
                <w:lang w:val="en-IN"/>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310" w:type="dxa"/>
          </w:tcPr>
          <w:p>
            <w:pPr>
              <w:pStyle w:val="16"/>
              <w:spacing w:before="76"/>
              <w:ind w:left="50"/>
              <w:rPr>
                <w:sz w:val="24"/>
              </w:rPr>
            </w:pPr>
            <w:r>
              <w:rPr>
                <w:sz w:val="24"/>
              </w:rPr>
              <w:t>5.13</w:t>
            </w:r>
          </w:p>
        </w:tc>
        <w:tc>
          <w:tcPr>
            <w:tcW w:w="4667" w:type="dxa"/>
          </w:tcPr>
          <w:p>
            <w:pPr>
              <w:pStyle w:val="16"/>
              <w:spacing w:before="76"/>
              <w:ind w:left="839"/>
              <w:rPr>
                <w:sz w:val="24"/>
              </w:rPr>
            </w:pPr>
            <w:r>
              <w:rPr>
                <w:sz w:val="24"/>
              </w:rPr>
              <w:t>Player club table</w:t>
            </w:r>
          </w:p>
        </w:tc>
        <w:tc>
          <w:tcPr>
            <w:tcW w:w="2103" w:type="dxa"/>
          </w:tcPr>
          <w:p>
            <w:pPr>
              <w:pStyle w:val="16"/>
              <w:spacing w:before="76"/>
              <w:ind w:right="49"/>
              <w:jc w:val="right"/>
              <w:rPr>
                <w:rFonts w:hint="default"/>
                <w:sz w:val="24"/>
                <w:lang w:val="en-IN"/>
              </w:rPr>
            </w:pPr>
            <w:r>
              <w:rPr>
                <w:rFonts w:hint="default"/>
                <w:sz w:val="24"/>
                <w:lang w:val="en-IN"/>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310" w:type="dxa"/>
          </w:tcPr>
          <w:p>
            <w:pPr>
              <w:pStyle w:val="16"/>
              <w:spacing w:before="77"/>
              <w:ind w:left="50"/>
              <w:rPr>
                <w:sz w:val="24"/>
              </w:rPr>
            </w:pPr>
            <w:r>
              <w:rPr>
                <w:sz w:val="24"/>
              </w:rPr>
              <w:t>5.14</w:t>
            </w:r>
          </w:p>
        </w:tc>
        <w:tc>
          <w:tcPr>
            <w:tcW w:w="4667" w:type="dxa"/>
          </w:tcPr>
          <w:p>
            <w:pPr>
              <w:pStyle w:val="16"/>
              <w:spacing w:before="77"/>
              <w:ind w:left="839"/>
              <w:rPr>
                <w:sz w:val="24"/>
              </w:rPr>
            </w:pPr>
            <w:r>
              <w:rPr>
                <w:sz w:val="24"/>
              </w:rPr>
              <w:t>Player salary table</w:t>
            </w:r>
          </w:p>
        </w:tc>
        <w:tc>
          <w:tcPr>
            <w:tcW w:w="2103" w:type="dxa"/>
          </w:tcPr>
          <w:p>
            <w:pPr>
              <w:pStyle w:val="16"/>
              <w:spacing w:before="77"/>
              <w:ind w:right="49"/>
              <w:jc w:val="right"/>
              <w:rPr>
                <w:rFonts w:hint="default"/>
                <w:sz w:val="24"/>
                <w:lang w:val="en-IN"/>
              </w:rPr>
            </w:pPr>
            <w:r>
              <w:rPr>
                <w:rFonts w:hint="default"/>
                <w:sz w:val="24"/>
                <w:lang w:val="en-IN"/>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310" w:type="dxa"/>
          </w:tcPr>
          <w:p>
            <w:pPr>
              <w:pStyle w:val="16"/>
              <w:spacing w:before="76"/>
              <w:ind w:left="50"/>
              <w:rPr>
                <w:sz w:val="24"/>
              </w:rPr>
            </w:pPr>
            <w:r>
              <w:rPr>
                <w:sz w:val="24"/>
              </w:rPr>
              <w:t>5.15</w:t>
            </w:r>
          </w:p>
        </w:tc>
        <w:tc>
          <w:tcPr>
            <w:tcW w:w="4667" w:type="dxa"/>
          </w:tcPr>
          <w:p>
            <w:pPr>
              <w:pStyle w:val="16"/>
              <w:spacing w:before="76"/>
              <w:ind w:left="839"/>
              <w:rPr>
                <w:sz w:val="24"/>
              </w:rPr>
            </w:pPr>
            <w:r>
              <w:rPr>
                <w:sz w:val="24"/>
              </w:rPr>
              <w:t>Player position table</w:t>
            </w:r>
          </w:p>
        </w:tc>
        <w:tc>
          <w:tcPr>
            <w:tcW w:w="2103" w:type="dxa"/>
          </w:tcPr>
          <w:p>
            <w:pPr>
              <w:pStyle w:val="16"/>
              <w:spacing w:before="76"/>
              <w:ind w:right="49"/>
              <w:jc w:val="right"/>
              <w:rPr>
                <w:rFonts w:hint="default"/>
                <w:sz w:val="24"/>
                <w:lang w:val="en-IN"/>
              </w:rPr>
            </w:pPr>
            <w:r>
              <w:rPr>
                <w:rFonts w:hint="default"/>
                <w:sz w:val="24"/>
                <w:lang w:val="en-I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1310" w:type="dxa"/>
          </w:tcPr>
          <w:p>
            <w:pPr>
              <w:pStyle w:val="16"/>
              <w:spacing w:before="77"/>
              <w:ind w:left="50"/>
              <w:rPr>
                <w:sz w:val="24"/>
              </w:rPr>
            </w:pPr>
            <w:r>
              <w:rPr>
                <w:sz w:val="24"/>
              </w:rPr>
              <w:t>5.16</w:t>
            </w:r>
          </w:p>
        </w:tc>
        <w:tc>
          <w:tcPr>
            <w:tcW w:w="4667" w:type="dxa"/>
          </w:tcPr>
          <w:p>
            <w:pPr>
              <w:pStyle w:val="16"/>
              <w:spacing w:before="77"/>
              <w:ind w:left="839"/>
              <w:rPr>
                <w:sz w:val="24"/>
              </w:rPr>
            </w:pPr>
            <w:r>
              <w:rPr>
                <w:sz w:val="24"/>
              </w:rPr>
              <w:t>Player stats table</w:t>
            </w:r>
          </w:p>
        </w:tc>
        <w:tc>
          <w:tcPr>
            <w:tcW w:w="2103" w:type="dxa"/>
          </w:tcPr>
          <w:p>
            <w:pPr>
              <w:pStyle w:val="16"/>
              <w:spacing w:before="77"/>
              <w:ind w:right="49"/>
              <w:jc w:val="right"/>
              <w:rPr>
                <w:rFonts w:hint="default"/>
                <w:sz w:val="24"/>
                <w:lang w:val="en-IN"/>
              </w:rPr>
            </w:pPr>
            <w:r>
              <w:rPr>
                <w:rFonts w:hint="default"/>
                <w:sz w:val="24"/>
                <w:lang w:val="en-I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1" w:hRule="atLeast"/>
        </w:trPr>
        <w:tc>
          <w:tcPr>
            <w:tcW w:w="1310" w:type="dxa"/>
          </w:tcPr>
          <w:p>
            <w:pPr>
              <w:pStyle w:val="16"/>
              <w:spacing w:before="76" w:line="265" w:lineRule="exact"/>
              <w:ind w:left="50"/>
              <w:rPr>
                <w:sz w:val="24"/>
              </w:rPr>
            </w:pPr>
            <w:r>
              <w:rPr>
                <w:sz w:val="24"/>
              </w:rPr>
              <w:t>5.17</w:t>
            </w:r>
          </w:p>
        </w:tc>
        <w:tc>
          <w:tcPr>
            <w:tcW w:w="4667" w:type="dxa"/>
          </w:tcPr>
          <w:p>
            <w:pPr>
              <w:pStyle w:val="16"/>
              <w:spacing w:before="76" w:line="265" w:lineRule="exact"/>
              <w:ind w:left="839"/>
              <w:rPr>
                <w:sz w:val="24"/>
              </w:rPr>
            </w:pPr>
            <w:r>
              <w:rPr>
                <w:sz w:val="24"/>
              </w:rPr>
              <w:t>Player’s table</w:t>
            </w:r>
          </w:p>
        </w:tc>
        <w:tc>
          <w:tcPr>
            <w:tcW w:w="2103" w:type="dxa"/>
          </w:tcPr>
          <w:p>
            <w:pPr>
              <w:pStyle w:val="16"/>
              <w:spacing w:before="76" w:line="265" w:lineRule="exact"/>
              <w:ind w:right="49"/>
              <w:jc w:val="right"/>
              <w:rPr>
                <w:rFonts w:hint="default"/>
                <w:sz w:val="24"/>
                <w:lang w:val="en-IN"/>
              </w:rPr>
            </w:pPr>
            <w:r>
              <w:rPr>
                <w:rFonts w:hint="default"/>
                <w:sz w:val="24"/>
                <w:lang w:val="en-IN"/>
              </w:rPr>
              <w:t>22</w:t>
            </w:r>
          </w:p>
        </w:tc>
      </w:tr>
    </w:tbl>
    <w:p>
      <w:pPr>
        <w:spacing w:after="0" w:line="265" w:lineRule="exact"/>
        <w:jc w:val="right"/>
        <w:rPr>
          <w:sz w:val="24"/>
        </w:rPr>
        <w:sectPr>
          <w:pgSz w:w="11910" w:h="16840"/>
          <w:pgMar w:top="1440" w:right="980" w:bottom="1220" w:left="880" w:header="0" w:footer="976" w:gutter="0"/>
          <w:pgNumType w:fmt="decimal"/>
          <w:cols w:space="720" w:num="1"/>
        </w:sectPr>
      </w:pPr>
    </w:p>
    <w:p>
      <w:pPr>
        <w:spacing w:before="62"/>
        <w:ind w:left="664" w:right="564" w:firstLine="0"/>
        <w:jc w:val="center"/>
        <w:rPr>
          <w:b/>
          <w:sz w:val="36"/>
        </w:rPr>
      </w:pPr>
      <w:r>
        <w:rPr>
          <w:b/>
          <w:sz w:val="36"/>
        </w:rPr>
        <w:t>LIST OF TABLES</w:t>
      </w:r>
    </w:p>
    <w:p>
      <w:pPr>
        <w:pStyle w:val="8"/>
        <w:spacing w:before="7"/>
        <w:rPr>
          <w:b/>
          <w:sz w:val="56"/>
        </w:rPr>
      </w:pPr>
    </w:p>
    <w:p>
      <w:pPr>
        <w:tabs>
          <w:tab w:val="left" w:pos="2719"/>
          <w:tab w:val="left" w:pos="7879"/>
        </w:tabs>
        <w:spacing w:before="0"/>
        <w:ind w:left="560" w:right="0" w:firstLine="0"/>
        <w:jc w:val="left"/>
        <w:rPr>
          <w:b/>
          <w:sz w:val="24"/>
        </w:rPr>
      </w:pPr>
      <w:r>
        <w:rPr>
          <w:b/>
          <w:sz w:val="24"/>
        </w:rPr>
        <w:t>Sl.</w:t>
      </w:r>
      <w:r>
        <w:rPr>
          <w:b/>
          <w:spacing w:val="-1"/>
          <w:sz w:val="24"/>
        </w:rPr>
        <w:t xml:space="preserve"> </w:t>
      </w:r>
      <w:r>
        <w:rPr>
          <w:b/>
          <w:sz w:val="24"/>
        </w:rPr>
        <w:t>No.</w:t>
      </w:r>
      <w:r>
        <w:rPr>
          <w:b/>
          <w:sz w:val="24"/>
        </w:rPr>
        <w:tab/>
      </w:r>
      <w:r>
        <w:rPr>
          <w:b/>
          <w:sz w:val="24"/>
        </w:rPr>
        <w:t>Table</w:t>
      </w:r>
      <w:r>
        <w:rPr>
          <w:b/>
          <w:spacing w:val="-1"/>
          <w:sz w:val="24"/>
        </w:rPr>
        <w:t xml:space="preserve"> </w:t>
      </w:r>
      <w:r>
        <w:rPr>
          <w:b/>
          <w:sz w:val="24"/>
        </w:rPr>
        <w:t>Name</w:t>
      </w:r>
      <w:r>
        <w:rPr>
          <w:b/>
          <w:sz w:val="24"/>
        </w:rPr>
        <w:tab/>
      </w:r>
      <w:r>
        <w:rPr>
          <w:b/>
          <w:sz w:val="24"/>
        </w:rPr>
        <w:t>Page</w:t>
      </w:r>
      <w:r>
        <w:rPr>
          <w:b/>
          <w:spacing w:val="-1"/>
          <w:sz w:val="24"/>
        </w:rPr>
        <w:t xml:space="preserve"> </w:t>
      </w:r>
      <w:r>
        <w:rPr>
          <w:b/>
          <w:sz w:val="24"/>
        </w:rPr>
        <w:t>No.</w:t>
      </w:r>
    </w:p>
    <w:p>
      <w:pPr>
        <w:pStyle w:val="15"/>
        <w:numPr>
          <w:ilvl w:val="1"/>
          <w:numId w:val="2"/>
        </w:numPr>
        <w:tabs>
          <w:tab w:val="left" w:pos="2719"/>
          <w:tab w:val="left" w:pos="2720"/>
          <w:tab w:val="right" w:pos="8479"/>
        </w:tabs>
        <w:spacing w:before="638" w:after="0" w:line="240" w:lineRule="auto"/>
        <w:ind w:left="2720" w:right="0" w:hanging="2040"/>
        <w:jc w:val="left"/>
        <w:rPr>
          <w:sz w:val="24"/>
        </w:rPr>
      </w:pPr>
      <w:r>
        <w:rPr>
          <w:sz w:val="24"/>
        </w:rPr>
        <w:t>Player</w:t>
      </w:r>
      <w:r>
        <w:rPr>
          <w:spacing w:val="-2"/>
          <w:sz w:val="24"/>
        </w:rPr>
        <w:t xml:space="preserve"> </w:t>
      </w:r>
      <w:r>
        <w:rPr>
          <w:sz w:val="24"/>
        </w:rPr>
        <w:t>table</w:t>
      </w:r>
      <w:r>
        <w:rPr>
          <w:spacing w:val="-2"/>
          <w:sz w:val="24"/>
        </w:rPr>
        <w:t xml:space="preserve"> </w:t>
      </w:r>
      <w:r>
        <w:rPr>
          <w:sz w:val="24"/>
        </w:rPr>
        <w:t>structure</w:t>
      </w:r>
      <w:r>
        <w:rPr>
          <w:sz w:val="24"/>
        </w:rPr>
        <w:tab/>
      </w:r>
      <w:r>
        <w:rPr>
          <w:sz w:val="24"/>
        </w:rPr>
        <w:t>7</w:t>
      </w:r>
    </w:p>
    <w:p>
      <w:pPr>
        <w:pStyle w:val="15"/>
        <w:numPr>
          <w:ilvl w:val="1"/>
          <w:numId w:val="2"/>
        </w:numPr>
        <w:tabs>
          <w:tab w:val="left" w:pos="2719"/>
          <w:tab w:val="left" w:pos="2720"/>
          <w:tab w:val="right" w:pos="8479"/>
        </w:tabs>
        <w:spacing w:before="182" w:after="0" w:line="240" w:lineRule="auto"/>
        <w:ind w:left="2720" w:right="0" w:hanging="2040"/>
        <w:jc w:val="left"/>
        <w:rPr>
          <w:sz w:val="24"/>
        </w:rPr>
      </w:pPr>
      <w:r>
        <w:rPr>
          <w:sz w:val="24"/>
        </w:rPr>
        <w:t>Player stats</w:t>
      </w:r>
      <w:r>
        <w:rPr>
          <w:spacing w:val="-1"/>
          <w:sz w:val="24"/>
        </w:rPr>
        <w:t xml:space="preserve"> </w:t>
      </w:r>
      <w:r>
        <w:rPr>
          <w:sz w:val="24"/>
        </w:rPr>
        <w:t>table</w:t>
      </w:r>
      <w:r>
        <w:rPr>
          <w:spacing w:val="-1"/>
          <w:sz w:val="24"/>
        </w:rPr>
        <w:t xml:space="preserve"> </w:t>
      </w:r>
      <w:r>
        <w:rPr>
          <w:sz w:val="24"/>
        </w:rPr>
        <w:t>structure</w:t>
      </w:r>
      <w:r>
        <w:rPr>
          <w:sz w:val="24"/>
        </w:rPr>
        <w:tab/>
      </w:r>
      <w:r>
        <w:rPr>
          <w:sz w:val="24"/>
        </w:rPr>
        <w:t>7</w:t>
      </w:r>
    </w:p>
    <w:p>
      <w:pPr>
        <w:pStyle w:val="15"/>
        <w:numPr>
          <w:ilvl w:val="1"/>
          <w:numId w:val="2"/>
        </w:numPr>
        <w:tabs>
          <w:tab w:val="left" w:pos="2719"/>
          <w:tab w:val="left" w:pos="2720"/>
          <w:tab w:val="right" w:pos="8479"/>
        </w:tabs>
        <w:spacing w:before="181" w:after="0" w:line="240" w:lineRule="auto"/>
        <w:ind w:left="2720" w:right="0" w:hanging="2040"/>
        <w:jc w:val="left"/>
        <w:rPr>
          <w:sz w:val="24"/>
        </w:rPr>
      </w:pPr>
      <w:r>
        <w:rPr>
          <w:sz w:val="24"/>
        </w:rPr>
        <w:t>Salary</w:t>
      </w:r>
      <w:r>
        <w:rPr>
          <w:spacing w:val="-3"/>
          <w:sz w:val="24"/>
        </w:rPr>
        <w:t xml:space="preserve"> </w:t>
      </w:r>
      <w:r>
        <w:rPr>
          <w:sz w:val="24"/>
        </w:rPr>
        <w:t>table</w:t>
      </w:r>
      <w:r>
        <w:rPr>
          <w:spacing w:val="-2"/>
          <w:sz w:val="24"/>
        </w:rPr>
        <w:t xml:space="preserve"> </w:t>
      </w:r>
      <w:r>
        <w:rPr>
          <w:sz w:val="24"/>
        </w:rPr>
        <w:t>structure</w:t>
      </w:r>
      <w:r>
        <w:rPr>
          <w:sz w:val="24"/>
        </w:rPr>
        <w:tab/>
      </w:r>
      <w:r>
        <w:rPr>
          <w:sz w:val="24"/>
        </w:rPr>
        <w:t>8</w:t>
      </w:r>
    </w:p>
    <w:p>
      <w:pPr>
        <w:pStyle w:val="15"/>
        <w:numPr>
          <w:ilvl w:val="1"/>
          <w:numId w:val="2"/>
        </w:numPr>
        <w:tabs>
          <w:tab w:val="left" w:pos="2719"/>
          <w:tab w:val="left" w:pos="2720"/>
          <w:tab w:val="right" w:pos="8479"/>
        </w:tabs>
        <w:spacing w:before="183" w:after="0" w:line="240" w:lineRule="auto"/>
        <w:ind w:left="2720" w:right="0" w:hanging="2040"/>
        <w:jc w:val="left"/>
        <w:rPr>
          <w:sz w:val="24"/>
        </w:rPr>
      </w:pPr>
      <w:r>
        <w:rPr>
          <w:sz w:val="24"/>
        </w:rPr>
        <w:t>Position</w:t>
      </w:r>
      <w:r>
        <w:rPr>
          <w:spacing w:val="-3"/>
          <w:sz w:val="24"/>
        </w:rPr>
        <w:t xml:space="preserve"> </w:t>
      </w:r>
      <w:r>
        <w:rPr>
          <w:sz w:val="24"/>
        </w:rPr>
        <w:t>table</w:t>
      </w:r>
      <w:r>
        <w:rPr>
          <w:spacing w:val="-1"/>
          <w:sz w:val="24"/>
        </w:rPr>
        <w:t xml:space="preserve"> </w:t>
      </w:r>
      <w:r>
        <w:rPr>
          <w:sz w:val="24"/>
        </w:rPr>
        <w:t>structure</w:t>
      </w:r>
      <w:r>
        <w:rPr>
          <w:sz w:val="24"/>
        </w:rPr>
        <w:tab/>
      </w:r>
      <w:r>
        <w:rPr>
          <w:sz w:val="24"/>
        </w:rPr>
        <w:t>8</w:t>
      </w:r>
    </w:p>
    <w:p>
      <w:pPr>
        <w:pStyle w:val="15"/>
        <w:numPr>
          <w:ilvl w:val="1"/>
          <w:numId w:val="2"/>
        </w:numPr>
        <w:tabs>
          <w:tab w:val="left" w:pos="2719"/>
          <w:tab w:val="left" w:pos="2720"/>
          <w:tab w:val="right" w:pos="8479"/>
        </w:tabs>
        <w:spacing w:before="181" w:after="0" w:line="240" w:lineRule="auto"/>
        <w:ind w:left="2720" w:right="0" w:hanging="2040"/>
        <w:jc w:val="left"/>
        <w:rPr>
          <w:sz w:val="24"/>
        </w:rPr>
      </w:pPr>
      <w:r>
        <w:rPr>
          <w:sz w:val="24"/>
        </w:rPr>
        <w:t>Club</w:t>
      </w:r>
      <w:r>
        <w:rPr>
          <w:spacing w:val="-1"/>
          <w:sz w:val="24"/>
        </w:rPr>
        <w:t xml:space="preserve"> </w:t>
      </w:r>
      <w:r>
        <w:rPr>
          <w:sz w:val="24"/>
        </w:rPr>
        <w:t>table</w:t>
      </w:r>
      <w:r>
        <w:rPr>
          <w:spacing w:val="-2"/>
          <w:sz w:val="24"/>
        </w:rPr>
        <w:t xml:space="preserve"> </w:t>
      </w:r>
      <w:r>
        <w:rPr>
          <w:sz w:val="24"/>
        </w:rPr>
        <w:t>structure</w:t>
      </w:r>
      <w:r>
        <w:rPr>
          <w:sz w:val="24"/>
        </w:rPr>
        <w:tab/>
      </w:r>
      <w:r>
        <w:rPr>
          <w:sz w:val="24"/>
        </w:rPr>
        <w:t>8</w:t>
      </w:r>
    </w:p>
    <w:p>
      <w:pPr>
        <w:pStyle w:val="15"/>
        <w:numPr>
          <w:ilvl w:val="1"/>
          <w:numId w:val="3"/>
        </w:numPr>
        <w:tabs>
          <w:tab w:val="left" w:pos="2719"/>
          <w:tab w:val="left" w:pos="2720"/>
          <w:tab w:val="right" w:pos="8599"/>
        </w:tabs>
        <w:spacing w:before="182" w:after="0" w:line="240" w:lineRule="auto"/>
        <w:ind w:left="2720" w:right="0" w:hanging="2040"/>
        <w:jc w:val="left"/>
        <w:rPr>
          <w:sz w:val="24"/>
        </w:rPr>
      </w:pPr>
      <w:r>
        <w:rPr>
          <w:sz w:val="24"/>
        </w:rPr>
        <w:t>Player</w:t>
      </w:r>
      <w:r>
        <w:rPr>
          <w:spacing w:val="-1"/>
          <w:sz w:val="24"/>
        </w:rPr>
        <w:t xml:space="preserve"> </w:t>
      </w:r>
      <w:r>
        <w:rPr>
          <w:sz w:val="24"/>
        </w:rPr>
        <w:t>club</w:t>
      </w:r>
      <w:r>
        <w:rPr>
          <w:spacing w:val="-1"/>
          <w:sz w:val="24"/>
        </w:rPr>
        <w:t xml:space="preserve"> </w:t>
      </w:r>
      <w:r>
        <w:rPr>
          <w:sz w:val="24"/>
        </w:rPr>
        <w:t>table</w:t>
      </w:r>
      <w:r>
        <w:rPr>
          <w:sz w:val="24"/>
        </w:rPr>
        <w:tab/>
      </w:r>
      <w:r>
        <w:rPr>
          <w:rFonts w:hint="default"/>
          <w:sz w:val="24"/>
          <w:lang w:val="en-IN"/>
        </w:rPr>
        <w:t>21</w:t>
      </w:r>
    </w:p>
    <w:p>
      <w:pPr>
        <w:pStyle w:val="15"/>
        <w:numPr>
          <w:ilvl w:val="1"/>
          <w:numId w:val="3"/>
        </w:numPr>
        <w:tabs>
          <w:tab w:val="left" w:pos="2719"/>
          <w:tab w:val="left" w:pos="2720"/>
          <w:tab w:val="right" w:pos="8599"/>
        </w:tabs>
        <w:spacing w:before="181" w:after="0" w:line="240" w:lineRule="auto"/>
        <w:ind w:left="2720" w:right="0" w:hanging="2040"/>
        <w:jc w:val="left"/>
        <w:rPr>
          <w:sz w:val="24"/>
        </w:rPr>
      </w:pPr>
      <w:r>
        <w:rPr>
          <w:sz w:val="24"/>
        </w:rPr>
        <w:t>Player</w:t>
      </w:r>
      <w:r>
        <w:rPr>
          <w:spacing w:val="-1"/>
          <w:sz w:val="24"/>
        </w:rPr>
        <w:t xml:space="preserve"> </w:t>
      </w:r>
      <w:r>
        <w:rPr>
          <w:sz w:val="24"/>
        </w:rPr>
        <w:t>salary</w:t>
      </w:r>
      <w:r>
        <w:rPr>
          <w:spacing w:val="-1"/>
          <w:sz w:val="24"/>
        </w:rPr>
        <w:t xml:space="preserve"> </w:t>
      </w:r>
      <w:r>
        <w:rPr>
          <w:sz w:val="24"/>
        </w:rPr>
        <w:t>table</w:t>
      </w:r>
      <w:r>
        <w:rPr>
          <w:sz w:val="24"/>
        </w:rPr>
        <w:tab/>
      </w:r>
      <w:r>
        <w:rPr>
          <w:rFonts w:hint="default"/>
          <w:sz w:val="24"/>
          <w:lang w:val="en-IN"/>
        </w:rPr>
        <w:t>21</w:t>
      </w:r>
    </w:p>
    <w:p>
      <w:pPr>
        <w:pStyle w:val="15"/>
        <w:numPr>
          <w:ilvl w:val="1"/>
          <w:numId w:val="3"/>
        </w:numPr>
        <w:tabs>
          <w:tab w:val="left" w:pos="2719"/>
          <w:tab w:val="left" w:pos="2720"/>
          <w:tab w:val="right" w:pos="8599"/>
        </w:tabs>
        <w:spacing w:before="183" w:after="0" w:line="240" w:lineRule="auto"/>
        <w:ind w:left="2720" w:right="0" w:hanging="2040"/>
        <w:jc w:val="left"/>
        <w:rPr>
          <w:sz w:val="24"/>
        </w:rPr>
      </w:pPr>
      <w:r>
        <w:rPr>
          <w:sz w:val="24"/>
        </w:rPr>
        <w:t>Player</w:t>
      </w:r>
      <w:r>
        <w:rPr>
          <w:spacing w:val="-1"/>
          <w:sz w:val="24"/>
        </w:rPr>
        <w:t xml:space="preserve"> </w:t>
      </w:r>
      <w:r>
        <w:rPr>
          <w:sz w:val="24"/>
        </w:rPr>
        <w:t>position</w:t>
      </w:r>
      <w:r>
        <w:rPr>
          <w:spacing w:val="-1"/>
          <w:sz w:val="24"/>
        </w:rPr>
        <w:t xml:space="preserve"> </w:t>
      </w:r>
      <w:r>
        <w:rPr>
          <w:sz w:val="24"/>
        </w:rPr>
        <w:t>table</w:t>
      </w:r>
      <w:r>
        <w:rPr>
          <w:sz w:val="24"/>
        </w:rPr>
        <w:tab/>
      </w:r>
      <w:r>
        <w:rPr>
          <w:rFonts w:hint="default"/>
          <w:sz w:val="24"/>
          <w:lang w:val="en-IN"/>
        </w:rPr>
        <w:t>22</w:t>
      </w:r>
    </w:p>
    <w:p>
      <w:pPr>
        <w:pStyle w:val="15"/>
        <w:numPr>
          <w:ilvl w:val="1"/>
          <w:numId w:val="3"/>
        </w:numPr>
        <w:tabs>
          <w:tab w:val="left" w:pos="2719"/>
          <w:tab w:val="left" w:pos="2720"/>
          <w:tab w:val="right" w:pos="8599"/>
        </w:tabs>
        <w:spacing w:before="181" w:after="0" w:line="240" w:lineRule="auto"/>
        <w:ind w:left="2720" w:right="0" w:hanging="2040"/>
        <w:jc w:val="left"/>
        <w:rPr>
          <w:sz w:val="24"/>
        </w:rPr>
      </w:pPr>
      <w:r>
        <w:rPr>
          <w:sz w:val="24"/>
        </w:rPr>
        <w:t>Player</w:t>
      </w:r>
      <w:r>
        <w:rPr>
          <w:spacing w:val="-1"/>
          <w:sz w:val="24"/>
        </w:rPr>
        <w:t xml:space="preserve"> </w:t>
      </w:r>
      <w:r>
        <w:rPr>
          <w:sz w:val="24"/>
        </w:rPr>
        <w:t>stats</w:t>
      </w:r>
      <w:r>
        <w:rPr>
          <w:spacing w:val="-1"/>
          <w:sz w:val="24"/>
        </w:rPr>
        <w:t xml:space="preserve"> </w:t>
      </w:r>
      <w:r>
        <w:rPr>
          <w:sz w:val="24"/>
        </w:rPr>
        <w:t>table</w:t>
      </w:r>
      <w:r>
        <w:rPr>
          <w:sz w:val="24"/>
        </w:rPr>
        <w:tab/>
      </w:r>
      <w:r>
        <w:rPr>
          <w:rFonts w:hint="default"/>
          <w:sz w:val="24"/>
          <w:lang w:val="en-IN"/>
        </w:rPr>
        <w:t>22</w:t>
      </w:r>
    </w:p>
    <w:p>
      <w:pPr>
        <w:pStyle w:val="15"/>
        <w:numPr>
          <w:ilvl w:val="1"/>
          <w:numId w:val="3"/>
        </w:numPr>
        <w:tabs>
          <w:tab w:val="left" w:pos="2719"/>
          <w:tab w:val="left" w:pos="2720"/>
          <w:tab w:val="right" w:pos="8599"/>
        </w:tabs>
        <w:spacing w:before="183" w:after="0" w:line="240" w:lineRule="auto"/>
        <w:ind w:left="2720" w:right="0" w:hanging="2040"/>
        <w:jc w:val="left"/>
        <w:rPr>
          <w:sz w:val="24"/>
        </w:rPr>
      </w:pPr>
      <w:r>
        <w:rPr>
          <w:sz w:val="24"/>
        </w:rPr>
        <w:t>Player’s</w:t>
      </w:r>
      <w:r>
        <w:rPr>
          <w:spacing w:val="-1"/>
          <w:sz w:val="24"/>
        </w:rPr>
        <w:t xml:space="preserve"> </w:t>
      </w:r>
      <w:r>
        <w:rPr>
          <w:sz w:val="24"/>
        </w:rPr>
        <w:t>table</w:t>
      </w:r>
      <w:r>
        <w:rPr>
          <w:sz w:val="24"/>
        </w:rPr>
        <w:tab/>
      </w:r>
      <w:r>
        <w:rPr>
          <w:rFonts w:hint="default"/>
          <w:sz w:val="24"/>
          <w:lang w:val="en-IN"/>
        </w:rPr>
        <w:t>22</w:t>
      </w:r>
    </w:p>
    <w:p>
      <w:pPr>
        <w:spacing w:after="0" w:line="240" w:lineRule="auto"/>
        <w:jc w:val="left"/>
        <w:rPr>
          <w:sz w:val="24"/>
        </w:rPr>
        <w:sectPr>
          <w:pgSz w:w="11910" w:h="16840"/>
          <w:pgMar w:top="1360" w:right="980" w:bottom="1220" w:left="880" w:header="0" w:footer="976" w:gutter="0"/>
          <w:pgNumType w:fmt="decimal"/>
          <w:cols w:space="720" w:num="1"/>
        </w:sectPr>
      </w:pPr>
    </w:p>
    <w:p>
      <w:pPr>
        <w:spacing w:before="82"/>
        <w:ind w:left="560" w:right="0" w:firstLine="0"/>
        <w:jc w:val="left"/>
        <w:rPr>
          <w:b/>
          <w:sz w:val="32"/>
        </w:rPr>
      </w:pPr>
      <w:r>
        <w:rPr>
          <w:b/>
          <w:sz w:val="32"/>
        </w:rPr>
        <w:t>Chapter 1</w:t>
      </w:r>
    </w:p>
    <w:p>
      <w:pPr>
        <w:spacing w:before="639"/>
        <w:ind w:left="560" w:right="0" w:firstLine="0"/>
        <w:jc w:val="left"/>
        <w:rPr>
          <w:b/>
          <w:sz w:val="36"/>
        </w:rPr>
      </w:pPr>
      <w:r>
        <w:br w:type="column"/>
      </w:r>
      <w:r>
        <w:rPr>
          <w:b/>
          <w:sz w:val="36"/>
        </w:rPr>
        <w:t>INTRODUCTION</w:t>
      </w:r>
    </w:p>
    <w:p>
      <w:pPr>
        <w:spacing w:after="0"/>
        <w:jc w:val="left"/>
        <w:rPr>
          <w:sz w:val="36"/>
        </w:rPr>
        <w:sectPr>
          <w:headerReference r:id="rId9" w:type="default"/>
          <w:footerReference r:id="rId10" w:type="default"/>
          <w:pgSz w:w="11910" w:h="16840"/>
          <w:pgMar w:top="1340" w:right="980" w:bottom="1260" w:left="880" w:header="756" w:footer="1060" w:gutter="0"/>
          <w:pgNumType w:fmt="decimal" w:start="1"/>
          <w:cols w:equalWidth="0" w:num="2">
            <w:col w:w="1978" w:space="1095"/>
            <w:col w:w="6977"/>
          </w:cols>
        </w:sectPr>
      </w:pPr>
    </w:p>
    <w:p>
      <w:pPr>
        <w:pStyle w:val="8"/>
        <w:rPr>
          <w:b/>
          <w:sz w:val="26"/>
        </w:rPr>
      </w:pPr>
    </w:p>
    <w:p>
      <w:pPr>
        <w:pStyle w:val="8"/>
        <w:rPr>
          <w:b/>
          <w:sz w:val="26"/>
        </w:rPr>
      </w:pPr>
    </w:p>
    <w:p>
      <w:pPr>
        <w:pStyle w:val="8"/>
        <w:spacing w:before="199" w:line="360" w:lineRule="auto"/>
        <w:ind w:left="560" w:right="457" w:firstLine="420"/>
        <w:jc w:val="both"/>
      </w:pPr>
      <w:r>
        <w:t>The project titled “</w:t>
      </w:r>
      <w:r>
        <w:rPr>
          <w:b/>
        </w:rPr>
        <w:t xml:space="preserve">FIFA </w:t>
      </w:r>
      <w:r>
        <w:rPr>
          <w:rFonts w:hint="default"/>
          <w:b/>
          <w:lang w:val="en-US"/>
        </w:rPr>
        <w:t>23</w:t>
      </w:r>
      <w:r>
        <w:rPr>
          <w:b/>
        </w:rPr>
        <w:t xml:space="preserve"> Player management system</w:t>
      </w:r>
      <w:r>
        <w:t xml:space="preserve">” is player management software for monitoring and accessing players based on their FIFA </w:t>
      </w:r>
      <w:r>
        <w:rPr>
          <w:rFonts w:hint="default"/>
          <w:lang w:val="en-US"/>
        </w:rPr>
        <w:t xml:space="preserve">23 </w:t>
      </w:r>
      <w:r>
        <w:t>PC/XBOX Game ratings. This project is developed using HTML, CSS and JavaScript for front-end and PHP, MySQL for back-end, which focuses on basic operation like adding a new player, new statistics, searching players with detailed information and edit as they grow their skills.</w:t>
      </w:r>
    </w:p>
    <w:p>
      <w:pPr>
        <w:pStyle w:val="8"/>
        <w:spacing w:line="360" w:lineRule="auto"/>
        <w:ind w:left="560" w:right="456" w:firstLine="420"/>
        <w:jc w:val="both"/>
      </w:pPr>
      <w:r>
        <w:t>This project is a web based application designed and developed to help user’s access players and organize teams. This software is easy to use, and it features a familiar and well- thought-out attractive user interface, combined with strong searching, insertion, and deletion with procedure capabilities.</w:t>
      </w:r>
    </w:p>
    <w:p>
      <w:pPr>
        <w:pStyle w:val="8"/>
        <w:spacing w:line="360" w:lineRule="auto"/>
        <w:ind w:left="560" w:right="459" w:firstLine="420"/>
        <w:jc w:val="both"/>
      </w:pPr>
      <w:r>
        <w:t xml:space="preserve">Analysing players have been a huge task performed by professional scouting agents who are spread around the world. From personal details to football technicalities, FIFA </w:t>
      </w:r>
      <w:r>
        <w:rPr>
          <w:rFonts w:hint="default"/>
          <w:lang w:val="en-US"/>
        </w:rPr>
        <w:t xml:space="preserve">23 </w:t>
      </w:r>
      <w:r>
        <w:t>Management system allows easy maintenance record of such skilled youth talent.</w:t>
      </w:r>
    </w:p>
    <w:p>
      <w:pPr>
        <w:spacing w:after="0" w:line="360" w:lineRule="auto"/>
        <w:jc w:val="both"/>
        <w:sectPr>
          <w:footerReference r:id="rId11" w:type="default"/>
          <w:type w:val="continuous"/>
          <w:pgSz w:w="11910" w:h="16840"/>
          <w:pgMar w:top="1360" w:right="980" w:bottom="280" w:left="880" w:header="720" w:footer="720" w:gutter="0"/>
          <w:pgNumType w:fmt="decimal"/>
          <w:cols w:space="720" w:num="1"/>
        </w:sectPr>
      </w:pPr>
    </w:p>
    <w:p>
      <w:pPr>
        <w:pStyle w:val="8"/>
        <w:rPr>
          <w:sz w:val="20"/>
        </w:rPr>
      </w:pPr>
    </w:p>
    <w:p>
      <w:pPr>
        <w:pStyle w:val="8"/>
        <w:spacing w:before="5"/>
        <w:rPr>
          <w:sz w:val="29"/>
        </w:rPr>
      </w:pPr>
    </w:p>
    <w:p>
      <w:pPr>
        <w:spacing w:after="0"/>
        <w:rPr>
          <w:sz w:val="29"/>
        </w:rPr>
        <w:sectPr>
          <w:pgSz w:w="11910" w:h="16840"/>
          <w:pgMar w:top="1340" w:right="980" w:bottom="1260" w:left="880" w:header="756" w:footer="1060" w:gutter="0"/>
          <w:pgNumType w:fmt="decimal"/>
          <w:cols w:space="720" w:num="1"/>
        </w:sectPr>
      </w:pPr>
    </w:p>
    <w:p>
      <w:pPr>
        <w:spacing w:before="87"/>
        <w:ind w:left="560" w:right="0" w:firstLine="0"/>
        <w:jc w:val="left"/>
        <w:rPr>
          <w:b/>
          <w:sz w:val="32"/>
        </w:rPr>
      </w:pPr>
      <w:r>
        <w:rPr>
          <w:b/>
          <w:sz w:val="32"/>
        </w:rPr>
        <w:t>Chapter 2</w:t>
      </w:r>
    </w:p>
    <w:p>
      <w:pPr>
        <w:pStyle w:val="8"/>
        <w:spacing w:before="2"/>
        <w:rPr>
          <w:b/>
          <w:sz w:val="56"/>
        </w:rPr>
      </w:pPr>
      <w:r>
        <w:br w:type="column"/>
      </w:r>
    </w:p>
    <w:p>
      <w:pPr>
        <w:spacing w:before="0"/>
        <w:ind w:left="560" w:right="0" w:firstLine="0"/>
        <w:jc w:val="left"/>
        <w:rPr>
          <w:b/>
          <w:sz w:val="36"/>
        </w:rPr>
      </w:pPr>
      <w:r>
        <w:rPr>
          <w:b/>
          <w:sz w:val="36"/>
        </w:rPr>
        <w:t>SYSTEM REQUIREMENT</w:t>
      </w:r>
    </w:p>
    <w:p>
      <w:pPr>
        <w:spacing w:after="0"/>
        <w:jc w:val="left"/>
        <w:rPr>
          <w:sz w:val="36"/>
        </w:rPr>
        <w:sectPr>
          <w:type w:val="continuous"/>
          <w:pgSz w:w="11910" w:h="16840"/>
          <w:pgMar w:top="1360" w:right="980" w:bottom="280" w:left="880" w:header="720" w:footer="720" w:gutter="0"/>
          <w:pgNumType w:fmt="decimal"/>
          <w:cols w:equalWidth="0" w:num="2">
            <w:col w:w="1978" w:space="370"/>
            <w:col w:w="7702"/>
          </w:cols>
        </w:sectPr>
      </w:pPr>
    </w:p>
    <w:p>
      <w:pPr>
        <w:pStyle w:val="8"/>
        <w:spacing w:before="189" w:line="360" w:lineRule="auto"/>
        <w:ind w:left="920" w:right="126" w:firstLine="720"/>
        <w:jc w:val="both"/>
      </w:pPr>
      <w:r>
        <w:t>One of the most difficult tasks is that, the selection of the software, once system requirement is known is determining whether a software package fits the requirements. After initial selection further security is needed to determine the desirability of software compared with other candidates. This section first summarizes the application requirement question and then suggests more detailed comparisons.</w:t>
      </w:r>
    </w:p>
    <w:p>
      <w:pPr>
        <w:pStyle w:val="8"/>
        <w:spacing w:before="3"/>
        <w:rPr>
          <w:sz w:val="36"/>
        </w:rPr>
      </w:pPr>
    </w:p>
    <w:p>
      <w:pPr>
        <w:pStyle w:val="4"/>
        <w:ind w:left="560" w:firstLine="0"/>
      </w:pPr>
      <w:r>
        <w:t>Hardware Requirement</w:t>
      </w:r>
    </w:p>
    <w:p>
      <w:pPr>
        <w:pStyle w:val="8"/>
        <w:spacing w:before="8"/>
        <w:rPr>
          <w:b/>
          <w:sz w:val="27"/>
        </w:rPr>
      </w:pPr>
    </w:p>
    <w:p>
      <w:pPr>
        <w:pStyle w:val="15"/>
        <w:numPr>
          <w:ilvl w:val="2"/>
          <w:numId w:val="3"/>
        </w:numPr>
        <w:tabs>
          <w:tab w:val="left" w:pos="1269"/>
          <w:tab w:val="left" w:pos="1270"/>
        </w:tabs>
        <w:spacing w:before="0" w:after="0" w:line="240" w:lineRule="auto"/>
        <w:ind w:left="1269" w:right="0" w:hanging="425"/>
        <w:jc w:val="left"/>
        <w:rPr>
          <w:sz w:val="24"/>
        </w:rPr>
      </w:pPr>
      <w:r>
        <w:rPr>
          <w:sz w:val="24"/>
        </w:rPr>
        <w:t>32/64-bit</w:t>
      </w:r>
      <w:r>
        <w:rPr>
          <w:spacing w:val="-1"/>
          <w:sz w:val="24"/>
        </w:rPr>
        <w:t xml:space="preserve"> </w:t>
      </w:r>
      <w:r>
        <w:rPr>
          <w:sz w:val="24"/>
        </w:rPr>
        <w:t>processor</w:t>
      </w:r>
    </w:p>
    <w:p>
      <w:pPr>
        <w:pStyle w:val="15"/>
        <w:numPr>
          <w:ilvl w:val="2"/>
          <w:numId w:val="3"/>
        </w:numPr>
        <w:tabs>
          <w:tab w:val="left" w:pos="1269"/>
          <w:tab w:val="left" w:pos="1270"/>
        </w:tabs>
        <w:spacing w:before="138" w:after="0" w:line="240" w:lineRule="auto"/>
        <w:ind w:left="1269" w:right="0" w:hanging="425"/>
        <w:jc w:val="left"/>
        <w:rPr>
          <w:sz w:val="24"/>
        </w:rPr>
      </w:pPr>
      <w:r>
        <w:rPr>
          <w:rFonts w:hint="default"/>
          <w:sz w:val="24"/>
          <w:lang w:val="en-US"/>
        </w:rPr>
        <w:t>i5</w:t>
      </w:r>
      <w:r>
        <w:rPr>
          <w:sz w:val="24"/>
        </w:rPr>
        <w:t xml:space="preserve"> or greater intel processor</w:t>
      </w:r>
      <w:r>
        <w:rPr>
          <w:spacing w:val="-2"/>
          <w:sz w:val="24"/>
        </w:rPr>
        <w:t xml:space="preserve"> </w:t>
      </w:r>
      <w:r>
        <w:rPr>
          <w:sz w:val="24"/>
        </w:rPr>
        <w:t>chip</w:t>
      </w:r>
    </w:p>
    <w:p>
      <w:pPr>
        <w:pStyle w:val="15"/>
        <w:numPr>
          <w:ilvl w:val="2"/>
          <w:numId w:val="3"/>
        </w:numPr>
        <w:tabs>
          <w:tab w:val="left" w:pos="1269"/>
          <w:tab w:val="left" w:pos="1270"/>
        </w:tabs>
        <w:spacing w:before="138" w:after="0" w:line="240" w:lineRule="auto"/>
        <w:ind w:left="1269" w:right="0" w:hanging="425"/>
        <w:jc w:val="left"/>
        <w:rPr>
          <w:sz w:val="24"/>
        </w:rPr>
      </w:pPr>
      <w:r>
        <w:rPr>
          <w:rFonts w:hint="default"/>
          <w:sz w:val="24"/>
          <w:lang w:val="en-US"/>
        </w:rPr>
        <w:t xml:space="preserve">2.1 </w:t>
      </w:r>
      <w:r>
        <w:rPr>
          <w:sz w:val="24"/>
        </w:rPr>
        <w:t>or more GHz processor</w:t>
      </w:r>
    </w:p>
    <w:p>
      <w:pPr>
        <w:pStyle w:val="4"/>
        <w:spacing w:before="140"/>
        <w:ind w:left="560" w:firstLine="0"/>
      </w:pPr>
      <w:r>
        <w:t>Software Requirement</w:t>
      </w:r>
    </w:p>
    <w:p>
      <w:pPr>
        <w:pStyle w:val="15"/>
        <w:numPr>
          <w:ilvl w:val="0"/>
          <w:numId w:val="4"/>
        </w:numPr>
        <w:tabs>
          <w:tab w:val="left" w:pos="1280"/>
        </w:tabs>
        <w:spacing w:before="158" w:after="0" w:line="240" w:lineRule="auto"/>
        <w:ind w:left="1280" w:right="0" w:hanging="360"/>
        <w:jc w:val="left"/>
        <w:rPr>
          <w:sz w:val="24"/>
        </w:rPr>
      </w:pPr>
      <w:r>
        <w:rPr>
          <w:sz w:val="24"/>
        </w:rPr>
        <w:t xml:space="preserve">Windows </w:t>
      </w:r>
      <w:r>
        <w:rPr>
          <w:rFonts w:hint="default"/>
          <w:sz w:val="24"/>
          <w:lang w:val="en-US"/>
        </w:rPr>
        <w:t>10</w:t>
      </w:r>
      <w:r>
        <w:rPr>
          <w:sz w:val="24"/>
        </w:rPr>
        <w:t xml:space="preserve"> or higher version OS</w:t>
      </w:r>
    </w:p>
    <w:p>
      <w:pPr>
        <w:pStyle w:val="15"/>
        <w:numPr>
          <w:ilvl w:val="0"/>
          <w:numId w:val="4"/>
        </w:numPr>
        <w:tabs>
          <w:tab w:val="left" w:pos="1280"/>
        </w:tabs>
        <w:spacing w:before="138" w:after="0" w:line="240" w:lineRule="auto"/>
        <w:ind w:left="1280" w:right="0" w:hanging="360"/>
        <w:jc w:val="left"/>
        <w:rPr>
          <w:sz w:val="24"/>
        </w:rPr>
      </w:pPr>
      <w:r>
        <w:rPr>
          <w:sz w:val="24"/>
        </w:rPr>
        <w:t>WAMPP web</w:t>
      </w:r>
      <w:r>
        <w:rPr>
          <w:spacing w:val="-2"/>
          <w:sz w:val="24"/>
        </w:rPr>
        <w:t xml:space="preserve"> </w:t>
      </w:r>
      <w:r>
        <w:rPr>
          <w:sz w:val="24"/>
        </w:rPr>
        <w:t>server</w:t>
      </w:r>
    </w:p>
    <w:p>
      <w:pPr>
        <w:pStyle w:val="15"/>
        <w:numPr>
          <w:ilvl w:val="0"/>
          <w:numId w:val="4"/>
        </w:numPr>
        <w:tabs>
          <w:tab w:val="left" w:pos="1280"/>
        </w:tabs>
        <w:spacing w:before="138" w:after="0" w:line="240" w:lineRule="auto"/>
        <w:ind w:left="1280" w:right="0" w:hanging="360"/>
        <w:jc w:val="left"/>
        <w:rPr>
          <w:sz w:val="24"/>
        </w:rPr>
      </w:pPr>
      <w:r>
        <w:rPr>
          <w:sz w:val="24"/>
        </w:rPr>
        <w:t>Brackets web</w:t>
      </w:r>
      <w:r>
        <w:rPr>
          <w:spacing w:val="-1"/>
          <w:sz w:val="24"/>
        </w:rPr>
        <w:t xml:space="preserve"> </w:t>
      </w:r>
      <w:r>
        <w:rPr>
          <w:sz w:val="24"/>
        </w:rPr>
        <w:t>editor</w:t>
      </w:r>
    </w:p>
    <w:p>
      <w:pPr>
        <w:pStyle w:val="8"/>
        <w:rPr>
          <w:sz w:val="26"/>
        </w:rPr>
      </w:pPr>
    </w:p>
    <w:p>
      <w:pPr>
        <w:pStyle w:val="8"/>
        <w:rPr>
          <w:sz w:val="26"/>
        </w:rPr>
      </w:pPr>
    </w:p>
    <w:p>
      <w:pPr>
        <w:pStyle w:val="4"/>
        <w:spacing w:before="187"/>
        <w:ind w:left="560" w:firstLine="0"/>
      </w:pPr>
      <w:r>
        <w:t>2.1 Software and Executables memory size:</w:t>
      </w:r>
    </w:p>
    <w:p/>
    <w:p>
      <w:pPr>
        <w:rPr>
          <w:rFonts w:hint="default"/>
          <w:lang w:val="en-US"/>
        </w:rPr>
      </w:pPr>
    </w:p>
    <w:p>
      <w:pPr>
        <w:pStyle w:val="8"/>
        <w:spacing w:before="5"/>
        <w:ind w:firstLine="720" w:firstLineChars="0"/>
        <w:rPr>
          <w:b/>
        </w:rPr>
      </w:pPr>
      <w:r>
        <w:drawing>
          <wp:inline distT="0" distB="0" distL="114300" distR="114300">
            <wp:extent cx="6141720" cy="426720"/>
            <wp:effectExtent l="0" t="0" r="0" b="0"/>
            <wp:docPr id="8" name="Picture 8" descr="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ackets"/>
                    <pic:cNvPicPr>
                      <a:picLocks noChangeAspect="1"/>
                    </pic:cNvPicPr>
                  </pic:nvPicPr>
                  <pic:blipFill>
                    <a:blip r:embed="rId16"/>
                    <a:stretch>
                      <a:fillRect/>
                    </a:stretch>
                  </pic:blipFill>
                  <pic:spPr>
                    <a:xfrm>
                      <a:off x="0" y="0"/>
                      <a:ext cx="6141720" cy="426720"/>
                    </a:xfrm>
                    <a:prstGeom prst="rect">
                      <a:avLst/>
                    </a:prstGeom>
                  </pic:spPr>
                </pic:pic>
              </a:graphicData>
            </a:graphic>
          </wp:inline>
        </w:drawing>
      </w:r>
    </w:p>
    <w:p>
      <w:pPr>
        <w:pStyle w:val="8"/>
        <w:spacing w:before="265" w:after="2" w:line="259" w:lineRule="auto"/>
        <w:ind w:left="4973" w:right="2535" w:hanging="1965"/>
      </w:pPr>
      <w:r>
        <w:t>Fig 2.1 Memory consumption by brackets web editor</w:t>
      </w:r>
    </w:p>
    <w:p>
      <w:pPr>
        <w:pStyle w:val="8"/>
        <w:ind w:firstLine="720" w:firstLineChars="0"/>
        <w:rPr>
          <w:rFonts w:hint="default"/>
          <w:sz w:val="20"/>
          <w:lang w:val="en-US"/>
        </w:rPr>
      </w:pPr>
      <w:r>
        <w:rPr>
          <w:rFonts w:hint="default"/>
          <w:sz w:val="20"/>
          <w:lang w:val="en-US"/>
        </w:rPr>
        <w:drawing>
          <wp:inline distT="0" distB="0" distL="114300" distR="114300">
            <wp:extent cx="6073140" cy="586740"/>
            <wp:effectExtent l="0" t="0" r="7620" b="7620"/>
            <wp:docPr id="10" name="Picture 10" descr="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dge"/>
                    <pic:cNvPicPr>
                      <a:picLocks noChangeAspect="1"/>
                    </pic:cNvPicPr>
                  </pic:nvPicPr>
                  <pic:blipFill>
                    <a:blip r:embed="rId17"/>
                    <a:stretch>
                      <a:fillRect/>
                    </a:stretch>
                  </pic:blipFill>
                  <pic:spPr>
                    <a:xfrm>
                      <a:off x="0" y="0"/>
                      <a:ext cx="6073140" cy="586740"/>
                    </a:xfrm>
                    <a:prstGeom prst="rect">
                      <a:avLst/>
                    </a:prstGeom>
                  </pic:spPr>
                </pic:pic>
              </a:graphicData>
            </a:graphic>
          </wp:inline>
        </w:drawing>
      </w:r>
    </w:p>
    <w:p>
      <w:pPr>
        <w:pStyle w:val="8"/>
        <w:spacing w:before="178"/>
        <w:ind w:left="3100"/>
        <w:rPr>
          <w:rFonts w:hint="default"/>
          <w:lang w:val="en-US"/>
        </w:rPr>
      </w:pPr>
      <w:r>
        <w:t xml:space="preserve">Fig 2.2 Memory consumption by </w:t>
      </w:r>
      <w:r>
        <w:rPr>
          <w:rFonts w:hint="default"/>
          <w:lang w:val="en-US"/>
        </w:rPr>
        <w:t>Microsoft Edge</w:t>
      </w:r>
    </w:p>
    <w:p>
      <w:pPr>
        <w:spacing w:after="0"/>
        <w:sectPr>
          <w:type w:val="continuous"/>
          <w:pgSz w:w="11910" w:h="16840"/>
          <w:pgMar w:top="1360" w:right="980" w:bottom="280" w:left="880" w:header="720" w:footer="720" w:gutter="0"/>
          <w:pgNumType w:fmt="decimal"/>
          <w:cols w:space="720" w:num="1"/>
        </w:sectPr>
      </w:pPr>
    </w:p>
    <w:p>
      <w:pPr>
        <w:pStyle w:val="8"/>
        <w:spacing w:before="10" w:after="1"/>
        <w:rPr>
          <w:sz w:val="14"/>
        </w:rPr>
      </w:pPr>
    </w:p>
    <w:p>
      <w:pPr>
        <w:pStyle w:val="8"/>
        <w:ind w:left="2380"/>
        <w:rPr>
          <w:rFonts w:hint="default"/>
          <w:sz w:val="20"/>
          <w:lang w:val="en-US"/>
        </w:rPr>
      </w:pPr>
      <w:r>
        <w:rPr>
          <w:rFonts w:hint="default"/>
          <w:sz w:val="20"/>
          <w:lang w:val="en-US"/>
        </w:rPr>
        <w:drawing>
          <wp:inline distT="0" distB="0" distL="114300" distR="114300">
            <wp:extent cx="3688080" cy="1663065"/>
            <wp:effectExtent l="0" t="0" r="0" b="13335"/>
            <wp:docPr id="2" name="Picture 2" descr="fifa 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fa props"/>
                    <pic:cNvPicPr>
                      <a:picLocks noChangeAspect="1"/>
                    </pic:cNvPicPr>
                  </pic:nvPicPr>
                  <pic:blipFill>
                    <a:blip r:embed="rId18"/>
                    <a:srcRect l="1938" t="1572" r="3160" b="52872"/>
                    <a:stretch>
                      <a:fillRect/>
                    </a:stretch>
                  </pic:blipFill>
                  <pic:spPr>
                    <a:xfrm>
                      <a:off x="0" y="0"/>
                      <a:ext cx="3688080" cy="1663065"/>
                    </a:xfrm>
                    <a:prstGeom prst="rect">
                      <a:avLst/>
                    </a:prstGeom>
                  </pic:spPr>
                </pic:pic>
              </a:graphicData>
            </a:graphic>
          </wp:inline>
        </w:drawing>
      </w:r>
    </w:p>
    <w:p>
      <w:pPr>
        <w:pStyle w:val="8"/>
        <w:spacing w:before="11"/>
        <w:rPr>
          <w:sz w:val="7"/>
        </w:rPr>
      </w:pPr>
    </w:p>
    <w:p>
      <w:pPr>
        <w:pStyle w:val="8"/>
        <w:spacing w:before="90"/>
        <w:ind w:left="664" w:right="565"/>
        <w:jc w:val="center"/>
        <w:rPr>
          <w:sz w:val="20"/>
        </w:rPr>
      </w:pPr>
      <w:r>
        <w:t>Fig 2.3 Project size on disk</w:t>
      </w:r>
    </w:p>
    <w:p>
      <w:pPr>
        <w:pStyle w:val="8"/>
        <w:spacing w:before="10"/>
      </w:pPr>
    </w:p>
    <w:p>
      <w:pPr>
        <w:pStyle w:val="8"/>
        <w:spacing w:before="10"/>
        <w:ind w:left="720" w:leftChars="0" w:firstLine="720" w:firstLineChars="0"/>
        <w:rPr>
          <w:sz w:val="18"/>
        </w:rPr>
      </w:pPr>
      <w:r>
        <w:drawing>
          <wp:inline distT="0" distB="0" distL="114300" distR="114300">
            <wp:extent cx="4907280" cy="2963545"/>
            <wp:effectExtent l="0" t="0" r="0" b="8255"/>
            <wp:docPr id="3" name="Picture 3" descr="wamp 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amp props"/>
                    <pic:cNvPicPr>
                      <a:picLocks noChangeAspect="1"/>
                    </pic:cNvPicPr>
                  </pic:nvPicPr>
                  <pic:blipFill>
                    <a:blip r:embed="rId19"/>
                    <a:srcRect l="2959" t="1505" r="1775" b="49717"/>
                    <a:stretch>
                      <a:fillRect/>
                    </a:stretch>
                  </pic:blipFill>
                  <pic:spPr>
                    <a:xfrm>
                      <a:off x="0" y="0"/>
                      <a:ext cx="4907280" cy="2963545"/>
                    </a:xfrm>
                    <a:prstGeom prst="rect">
                      <a:avLst/>
                    </a:prstGeom>
                  </pic:spPr>
                </pic:pic>
              </a:graphicData>
            </a:graphic>
          </wp:inline>
        </w:drawing>
      </w:r>
    </w:p>
    <w:p>
      <w:pPr>
        <w:pStyle w:val="8"/>
        <w:spacing w:before="152"/>
        <w:ind w:left="3233"/>
      </w:pPr>
      <w:r>
        <w:t>Fig 2.4 Wamp web server size on disk</w:t>
      </w:r>
    </w:p>
    <w:p>
      <w:pPr>
        <w:pStyle w:val="8"/>
        <w:rPr>
          <w:sz w:val="20"/>
        </w:rPr>
      </w:pPr>
    </w:p>
    <w:p>
      <w:pPr>
        <w:pStyle w:val="8"/>
        <w:rPr>
          <w:sz w:val="20"/>
        </w:rPr>
      </w:pPr>
    </w:p>
    <w:p>
      <w:pPr>
        <w:pStyle w:val="8"/>
        <w:spacing w:before="5"/>
        <w:rPr>
          <w:sz w:val="12"/>
        </w:rPr>
      </w:pPr>
      <w:r>
        <w:drawing>
          <wp:inline distT="0" distB="0" distL="114300" distR="114300">
            <wp:extent cx="6149340" cy="1143635"/>
            <wp:effectExtent l="0" t="0" r="7620" b="14605"/>
            <wp:docPr id="4" name="Picture 4" descr="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nip"/>
                    <pic:cNvPicPr>
                      <a:picLocks noChangeAspect="1"/>
                    </pic:cNvPicPr>
                  </pic:nvPicPr>
                  <pic:blipFill>
                    <a:blip r:embed="rId20"/>
                    <a:stretch>
                      <a:fillRect/>
                    </a:stretch>
                  </pic:blipFill>
                  <pic:spPr>
                    <a:xfrm>
                      <a:off x="0" y="0"/>
                      <a:ext cx="6149340" cy="1143635"/>
                    </a:xfrm>
                    <a:prstGeom prst="rect">
                      <a:avLst/>
                    </a:prstGeom>
                  </pic:spPr>
                </pic:pic>
              </a:graphicData>
            </a:graphic>
          </wp:inline>
        </w:drawing>
      </w:r>
    </w:p>
    <w:p>
      <w:pPr>
        <w:pStyle w:val="8"/>
        <w:spacing w:before="151"/>
        <w:ind w:left="2473"/>
      </w:pPr>
      <w:r>
        <w:t>Fig 2.5 Memory consumption by local server (Wamp)</w:t>
      </w:r>
    </w:p>
    <w:p>
      <w:pPr>
        <w:spacing w:after="0"/>
        <w:sectPr>
          <w:pgSz w:w="11910" w:h="16840"/>
          <w:pgMar w:top="1340" w:right="980" w:bottom="1260" w:left="880" w:header="756" w:footer="1060" w:gutter="0"/>
          <w:pgNumType w:fmt="decimal"/>
          <w:cols w:space="720" w:num="1"/>
        </w:sectPr>
      </w:pPr>
    </w:p>
    <w:p>
      <w:pPr>
        <w:pStyle w:val="3"/>
        <w:spacing w:before="82"/>
      </w:pPr>
      <w:r>
        <w:t>Chapter 3</w:t>
      </w:r>
    </w:p>
    <w:p>
      <w:pPr>
        <w:pStyle w:val="8"/>
        <w:rPr>
          <w:b/>
          <w:sz w:val="40"/>
        </w:rPr>
      </w:pPr>
      <w:r>
        <w:br w:type="column"/>
      </w:r>
    </w:p>
    <w:p>
      <w:pPr>
        <w:spacing w:before="333"/>
        <w:ind w:left="560" w:right="0" w:firstLine="0"/>
        <w:jc w:val="left"/>
        <w:rPr>
          <w:b/>
          <w:sz w:val="36"/>
        </w:rPr>
      </w:pPr>
      <w:r>
        <w:rPr>
          <w:b/>
          <w:sz w:val="36"/>
        </w:rPr>
        <w:t>DESIGN OF THE PROJECT</w:t>
      </w:r>
    </w:p>
    <w:p>
      <w:pPr>
        <w:spacing w:after="0"/>
        <w:jc w:val="left"/>
        <w:rPr>
          <w:sz w:val="36"/>
        </w:rPr>
        <w:sectPr>
          <w:pgSz w:w="11910" w:h="16840"/>
          <w:pgMar w:top="1340" w:right="980" w:bottom="1260" w:left="880" w:header="756" w:footer="1060" w:gutter="0"/>
          <w:pgNumType w:fmt="decimal"/>
          <w:cols w:equalWidth="0" w:num="2">
            <w:col w:w="1978" w:space="599"/>
            <w:col w:w="7473"/>
          </w:cols>
        </w:sectPr>
      </w:pPr>
    </w:p>
    <w:p>
      <w:pPr>
        <w:pStyle w:val="8"/>
        <w:rPr>
          <w:b/>
          <w:sz w:val="20"/>
        </w:rPr>
      </w:pPr>
    </w:p>
    <w:p>
      <w:pPr>
        <w:pStyle w:val="8"/>
        <w:spacing w:before="4"/>
        <w:rPr>
          <w:b/>
          <w:sz w:val="27"/>
        </w:rPr>
      </w:pPr>
    </w:p>
    <w:p>
      <w:pPr>
        <w:pStyle w:val="8"/>
        <w:spacing w:before="90" w:line="360" w:lineRule="auto"/>
        <w:ind w:left="560" w:right="457" w:firstLine="720"/>
        <w:jc w:val="both"/>
      </w:pPr>
      <w:r>
        <w:t xml:space="preserve">To analyse and access players on a daily basis can be hectic and huge effort demanding task. To help users, managers, staffs and scouting agents in football world, FIFA </w:t>
      </w:r>
      <w:r>
        <w:rPr>
          <w:rFonts w:hint="default"/>
          <w:lang w:val="en-US"/>
        </w:rPr>
        <w:t>23</w:t>
      </w:r>
      <w:r>
        <w:t xml:space="preserve"> player management system provides effortless player management system to help users to analyse, improve, train and access plays on a daily basis.</w:t>
      </w:r>
    </w:p>
    <w:p>
      <w:pPr>
        <w:pStyle w:val="5"/>
        <w:spacing w:before="163"/>
        <w:ind w:left="560"/>
        <w:jc w:val="left"/>
      </w:pPr>
      <w:r>
        <w:t>Description of the Project:</w:t>
      </w:r>
    </w:p>
    <w:p>
      <w:pPr>
        <w:pStyle w:val="8"/>
        <w:spacing w:before="179" w:line="360" w:lineRule="auto"/>
        <w:ind w:left="560" w:right="458" w:firstLine="720"/>
        <w:jc w:val="both"/>
      </w:pPr>
      <w:r>
        <w:rPr>
          <w:color w:val="1C1C1C"/>
        </w:rPr>
        <w:t>This project consists of player details, which describes about player biodata such as age and nationality. It also consists of player stats which describes about players technical skills. It also consists of tables containing details such as player earnings, club information and preferred position of playing. It also provide a strong searching, updating, deleting and inserting operations with a user friendly web based UI.</w:t>
      </w:r>
    </w:p>
    <w:p>
      <w:pPr>
        <w:pStyle w:val="8"/>
        <w:spacing w:before="160" w:line="360" w:lineRule="auto"/>
        <w:ind w:left="560" w:right="456" w:firstLine="720"/>
        <w:jc w:val="both"/>
      </w:pPr>
      <w:r>
        <w:rPr>
          <w:color w:val="1C1C1C"/>
        </w:rPr>
        <w:t xml:space="preserve">The project also helps the users to keep track of the player details in a computerized way without any trouble. The project contains </w:t>
      </w:r>
      <w:r>
        <w:rPr>
          <w:b/>
          <w:color w:val="1C1C1C"/>
        </w:rPr>
        <w:t xml:space="preserve">7 stored procedures </w:t>
      </w:r>
      <w:r>
        <w:rPr>
          <w:color w:val="1C1C1C"/>
        </w:rPr>
        <w:t xml:space="preserve">and </w:t>
      </w:r>
      <w:r>
        <w:rPr>
          <w:b/>
          <w:bCs/>
          <w:color w:val="1C1C1C"/>
        </w:rPr>
        <w:t xml:space="preserve">3 triggers </w:t>
      </w:r>
      <w:r>
        <w:rPr>
          <w:color w:val="1C1C1C"/>
        </w:rPr>
        <w:t>per table. Stored procedures are used in search engine. Every time the user searches through the database, a procedure is called and the results is collected and displayed for the user in a structured manner</w:t>
      </w:r>
      <w:r>
        <w:t>. It also has 3 trigger namely “</w:t>
      </w:r>
      <w:r>
        <w:rPr>
          <w:b/>
        </w:rPr>
        <w:t>Insert, Delete and Update</w:t>
      </w:r>
      <w:r>
        <w:t>” triggers assigned separately to each table. Whenever operations such as insert or delete or update is performed on any table, these triggers are automatically called, and the logs are captured into 3 separate tables, individually for each trigger. Hence use of triggers provides users to trace back all the latest as well as the oldest changes into any table at any point of</w:t>
      </w:r>
      <w:r>
        <w:rPr>
          <w:spacing w:val="-11"/>
        </w:rPr>
        <w:t xml:space="preserve"> </w:t>
      </w:r>
      <w:r>
        <w:t>time.</w:t>
      </w:r>
    </w:p>
    <w:p>
      <w:pPr>
        <w:pStyle w:val="8"/>
        <w:spacing w:before="160" w:line="360" w:lineRule="auto"/>
        <w:ind w:left="559" w:right="458" w:firstLine="780"/>
        <w:jc w:val="both"/>
      </w:pPr>
      <w:r>
        <w:t>This project is a simple prototype of managing larger numbers of players across different nations with different skill sets and attributes. It helps to access players and thus aids in building a strong positional team. It also helps in monitoring player growth.</w:t>
      </w:r>
    </w:p>
    <w:p>
      <w:pPr>
        <w:spacing w:after="0" w:line="360" w:lineRule="auto"/>
        <w:jc w:val="both"/>
        <w:sectPr>
          <w:type w:val="continuous"/>
          <w:pgSz w:w="11910" w:h="16840"/>
          <w:pgMar w:top="1360" w:right="980" w:bottom="280" w:left="880" w:header="720" w:footer="720" w:gutter="0"/>
          <w:pgNumType w:fmt="decimal"/>
          <w:cols w:space="720" w:num="1"/>
        </w:sectPr>
      </w:pPr>
    </w:p>
    <w:p>
      <w:pPr>
        <w:pStyle w:val="8"/>
        <w:rPr>
          <w:sz w:val="20"/>
        </w:rPr>
      </w:pPr>
    </w:p>
    <w:p>
      <w:pPr>
        <w:pStyle w:val="8"/>
        <w:spacing w:before="5"/>
        <w:rPr>
          <w:sz w:val="19"/>
        </w:rPr>
      </w:pPr>
    </w:p>
    <w:p>
      <w:pPr>
        <w:pStyle w:val="15"/>
        <w:numPr>
          <w:ilvl w:val="1"/>
          <w:numId w:val="5"/>
        </w:numPr>
        <w:tabs>
          <w:tab w:val="left" w:pos="981"/>
        </w:tabs>
        <w:spacing w:before="88" w:after="0" w:line="240" w:lineRule="auto"/>
        <w:ind w:left="980" w:right="0" w:hanging="420"/>
        <w:jc w:val="left"/>
        <w:rPr>
          <w:b/>
          <w:sz w:val="28"/>
        </w:rPr>
      </w:pPr>
      <w:r>
        <w:rPr>
          <w:b/>
          <w:sz w:val="28"/>
        </w:rPr>
        <w:t>ER</w:t>
      </w:r>
      <w:r>
        <w:rPr>
          <w:b/>
          <w:spacing w:val="-1"/>
          <w:sz w:val="28"/>
        </w:rPr>
        <w:t xml:space="preserve"> </w:t>
      </w:r>
      <w:r>
        <w:rPr>
          <w:b/>
          <w:sz w:val="28"/>
        </w:rP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6"/>
        <w:rPr>
          <w:b/>
          <w:sz w:val="20"/>
        </w:rPr>
      </w:pPr>
      <w:r>
        <w:drawing>
          <wp:anchor distT="0" distB="0" distL="0" distR="0" simplePos="0" relativeHeight="251659264" behindDoc="0" locked="0" layoutInCell="1" allowOverlap="1">
            <wp:simplePos x="0" y="0"/>
            <wp:positionH relativeFrom="page">
              <wp:posOffset>1024255</wp:posOffset>
            </wp:positionH>
            <wp:positionV relativeFrom="paragraph">
              <wp:posOffset>174625</wp:posOffset>
            </wp:positionV>
            <wp:extent cx="5581015" cy="3574415"/>
            <wp:effectExtent l="0" t="0" r="0" b="0"/>
            <wp:wrapTopAndBottom/>
            <wp:docPr id="17" name="image8.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descr="þÿ"/>
                    <pic:cNvPicPr>
                      <a:picLocks noChangeAspect="1"/>
                    </pic:cNvPicPr>
                  </pic:nvPicPr>
                  <pic:blipFill>
                    <a:blip r:embed="rId21" cstate="print"/>
                    <a:stretch>
                      <a:fillRect/>
                    </a:stretch>
                  </pic:blipFill>
                  <pic:spPr>
                    <a:xfrm>
                      <a:off x="0" y="0"/>
                      <a:ext cx="5581198" cy="3574161"/>
                    </a:xfrm>
                    <a:prstGeom prst="rect">
                      <a:avLst/>
                    </a:prstGeom>
                  </pic:spPr>
                </pic:pic>
              </a:graphicData>
            </a:graphic>
          </wp:anchor>
        </w:drawing>
      </w:r>
    </w:p>
    <w:p>
      <w:pPr>
        <w:pStyle w:val="8"/>
        <w:rPr>
          <w:b/>
          <w:sz w:val="20"/>
        </w:rPr>
      </w:pPr>
    </w:p>
    <w:p>
      <w:pPr>
        <w:pStyle w:val="8"/>
        <w:rPr>
          <w:b/>
          <w:sz w:val="20"/>
        </w:rPr>
      </w:pPr>
    </w:p>
    <w:p>
      <w:pPr>
        <w:pStyle w:val="8"/>
        <w:spacing w:before="6"/>
        <w:rPr>
          <w:b/>
          <w:sz w:val="25"/>
        </w:rPr>
      </w:pPr>
    </w:p>
    <w:p>
      <w:pPr>
        <w:pStyle w:val="8"/>
        <w:spacing w:before="90"/>
        <w:ind w:left="664" w:right="564"/>
        <w:jc w:val="center"/>
      </w:pPr>
      <w:r>
        <w:t>Fig 3.1 ER Diagram</w:t>
      </w:r>
    </w:p>
    <w:p>
      <w:pPr>
        <w:spacing w:after="0"/>
        <w:jc w:val="center"/>
        <w:sectPr>
          <w:pgSz w:w="11910" w:h="16840"/>
          <w:pgMar w:top="1340" w:right="980" w:bottom="1260" w:left="880" w:header="756" w:footer="1060" w:gutter="0"/>
          <w:pgNumType w:fmt="decimal"/>
          <w:cols w:space="720" w:num="1"/>
        </w:sectPr>
      </w:pPr>
    </w:p>
    <w:p>
      <w:pPr>
        <w:pStyle w:val="8"/>
        <w:rPr>
          <w:sz w:val="20"/>
        </w:rPr>
      </w:pPr>
    </w:p>
    <w:p>
      <w:pPr>
        <w:pStyle w:val="8"/>
        <w:spacing w:before="5"/>
        <w:rPr>
          <w:sz w:val="19"/>
        </w:rPr>
      </w:pPr>
    </w:p>
    <w:p>
      <w:pPr>
        <w:pStyle w:val="4"/>
        <w:numPr>
          <w:ilvl w:val="1"/>
          <w:numId w:val="5"/>
        </w:numPr>
        <w:tabs>
          <w:tab w:val="left" w:pos="980"/>
        </w:tabs>
        <w:spacing w:before="88" w:after="0" w:line="240" w:lineRule="auto"/>
        <w:ind w:left="979" w:right="0" w:hanging="419"/>
        <w:jc w:val="left"/>
      </w:pPr>
      <w:r>
        <w:t>Schema</w:t>
      </w:r>
      <w:r>
        <w:rPr>
          <w:spacing w:val="-1"/>
        </w:rPr>
        <w:t xml:space="preserve"> </w:t>
      </w:r>
      <w:r>
        <w:t>Diagram:</w:t>
      </w:r>
    </w:p>
    <w:p>
      <w:pPr>
        <w:pStyle w:val="8"/>
        <w:rPr>
          <w:b/>
          <w:sz w:val="30"/>
        </w:rPr>
      </w:pPr>
    </w:p>
    <w:p>
      <w:pPr>
        <w:pStyle w:val="8"/>
        <w:spacing w:before="10"/>
        <w:rPr>
          <w:b/>
          <w:sz w:val="35"/>
        </w:rPr>
      </w:pPr>
    </w:p>
    <w:p>
      <w:pPr>
        <w:pStyle w:val="5"/>
        <w:spacing w:before="1"/>
        <w:ind w:left="560"/>
        <w:jc w:val="left"/>
      </w:pPr>
      <w:r>
        <w:pict>
          <v:group id="_x0000_s1027" o:spid="_x0000_s1027" o:spt="203" style="position:absolute;left:0pt;margin-left:65.2pt;margin-top:51.4pt;height:311.7pt;width:473.75pt;mso-position-horizontal-relative:page;z-index:-251655168;mso-width-relative:page;mso-height-relative:page;" coordorigin="1304,1028" coordsize="9475,6234">
            <o:lock v:ext="edit"/>
            <v:shape id="_x0000_s1028" o:spid="_x0000_s1028" style="position:absolute;left:1336;top:2183;height:2;width:9233;" filled="f" stroked="t" coordorigin="1337,2183" coordsize="9233,0" path="m1337,2183l3175,2183m3185,2183l5023,2183m5033,2183l6871,2183m6881,2183l8720,2183m8730,2183l10570,2183e">
              <v:path arrowok="t"/>
              <v:fill on="f" focussize="0,0"/>
              <v:stroke weight="0.48pt" color="#000000"/>
              <v:imagedata o:title=""/>
              <o:lock v:ext="edit"/>
            </v:shape>
            <v:line id="_x0000_s1029" o:spid="_x0000_s1029" o:spt="20" style="position:absolute;left:1332;top:2179;height:456;width:0;" stroked="t" coordsize="21600,21600">
              <v:path arrowok="t"/>
              <v:fill focussize="0,0"/>
              <v:stroke weight="0.481023622047244pt" color="#000000"/>
              <v:imagedata o:title=""/>
              <o:lock v:ext="edit"/>
            </v:line>
            <v:shape id="_x0000_s1030" o:spid="_x0000_s1030" style="position:absolute;left:1336;top:2178;height:456;width:5535;" filled="f" stroked="t" coordorigin="1337,2179" coordsize="5535,456" path="m1337,2630l3175,2630m3180,2179l3180,2635m3185,2630l5023,2630m5028,2179l5028,2635m5033,2630l6871,2630e">
              <v:path arrowok="t"/>
              <v:fill on="f" focussize="0,0"/>
              <v:stroke weight="0.48pt" color="#000000"/>
              <v:imagedata o:title=""/>
              <o:lock v:ext="edit"/>
            </v:shape>
            <v:line id="_x0000_s1031" o:spid="_x0000_s1031" o:spt="20" style="position:absolute;left:6876;top:2179;height:456;width:0;" stroked="t" coordsize="21600,21600">
              <v:path arrowok="t"/>
              <v:fill focussize="0,0"/>
              <v:stroke weight="0.481023622047244pt" color="#000000"/>
              <v:imagedata o:title=""/>
              <o:lock v:ext="edit"/>
            </v:line>
            <v:shape id="_x0000_s1032" o:spid="_x0000_s1032" style="position:absolute;left:6880;top:2178;height:456;width:3694;" filled="f" stroked="t" coordorigin="6881,2179" coordsize="3694,456" path="m6881,2630l8720,2630m8725,2179l8725,2635m8730,2630l10570,2630m10574,2179l10574,2635e">
              <v:path arrowok="t"/>
              <v:fill on="f" focussize="0,0"/>
              <v:stroke weight="0.48pt" color="#000000"/>
              <v:imagedata o:title=""/>
              <o:lock v:ext="edit"/>
            </v:shape>
            <v:line id="_x0000_s1033" o:spid="_x0000_s1033" o:spt="20" style="position:absolute;left:2680;top:1128;flip:y;height:1064;width:0;" stroked="t" coordsize="21600,21600">
              <v:path arrowok="t"/>
              <v:fill focussize="0,0"/>
              <v:stroke weight="1pt" color="#000000"/>
              <v:imagedata o:title=""/>
              <o:lock v:ext="edit"/>
            </v:line>
            <v:shape id="_x0000_s1034" o:spid="_x0000_s1034" style="position:absolute;left:2620;top:1028;height:120;width:120;" fillcolor="#000000" filled="t" stroked="f" coordorigin="2620,1028" coordsize="120,120" path="m2680,1028l2620,1148,2740,1148,2680,1028xe">
              <v:path arrowok="t"/>
              <v:fill on="t" focussize="0,0"/>
              <v:stroke on="f"/>
              <v:imagedata o:title=""/>
              <o:lock v:ext="edit"/>
            </v:shape>
            <v:shape id="_x0000_s1035" o:spid="_x0000_s1035" style="position:absolute;left:1304;top:1038;height:120;width:120;" fillcolor="#000000" filled="t" stroked="f" coordorigin="1304,1038" coordsize="120,120" path="m1364,1038l1304,1158,1424,1158,1364,1038xe">
              <v:path arrowok="t"/>
              <v:fill on="t" focussize="0,0"/>
              <v:stroke on="f"/>
              <v:imagedata o:title=""/>
              <o:lock v:ext="edit"/>
            </v:shape>
            <v:line id="_x0000_s1036" o:spid="_x0000_s1036" o:spt="20" style="position:absolute;left:2845;top:6606;flip:y;height:656;width:0;" stroked="t" coordsize="21600,21600">
              <v:path arrowok="t"/>
              <v:fill focussize="0,0"/>
              <v:stroke color="#000000"/>
              <v:imagedata o:title=""/>
              <o:lock v:ext="edit"/>
            </v:line>
            <v:line id="_x0000_s1037" o:spid="_x0000_s1037" o:spt="20" style="position:absolute;left:2845;top:6606;height:0;width:7926;" stroked="t" coordsize="21600,21600">
              <v:path arrowok="t"/>
              <v:fill focussize="0,0"/>
              <v:stroke color="#000000"/>
              <v:imagedata o:title=""/>
              <o:lock v:ext="edit"/>
            </v:line>
            <v:line id="_x0000_s1038" o:spid="_x0000_s1038" o:spt="20" style="position:absolute;left:10771;top:1410;flip:y;height:5196;width:0;" stroked="t" coordsize="21600,21600">
              <v:path arrowok="t"/>
              <v:fill focussize="0,0"/>
              <v:stroke color="#000000"/>
              <v:imagedata o:title=""/>
              <o:lock v:ext="edit"/>
            </v:line>
            <v:line id="_x0000_s1039" o:spid="_x0000_s1039" o:spt="20" style="position:absolute;left:2845;top:1410;flip:x;height:0;width:7926;" stroked="t" coordsize="21600,21600">
              <v:path arrowok="t"/>
              <v:fill focussize="0,0"/>
              <v:stroke color="#000000"/>
              <v:imagedata o:title=""/>
              <o:lock v:ext="edit"/>
            </v:line>
            <v:line id="_x0000_s1040" o:spid="_x0000_s1040" o:spt="20" style="position:absolute;left:2838;top:1132;flip:y;height:278;width:3;" stroked="t" coordsize="21600,21600">
              <v:path arrowok="t"/>
              <v:fill focussize="0,0"/>
              <v:stroke weight="1pt" color="#000000"/>
              <v:imagedata o:title=""/>
              <o:lock v:ext="edit"/>
            </v:line>
            <v:shape id="_x0000_s1041" o:spid="_x0000_s1041" style="position:absolute;left:2780;top:1032;height:121;width:120;" fillcolor="#000000" filled="t" stroked="f" coordorigin="2781,1032" coordsize="120,121" path="m2842,1032l2781,1151,2901,1153,2842,1032xe">
              <v:path arrowok="t"/>
              <v:fill on="t" focussize="0,0"/>
              <v:stroke on="f"/>
              <v:imagedata o:title=""/>
              <o:lock v:ext="edit"/>
            </v:shape>
            <v:shape id="_x0000_s1042" o:spid="_x0000_s1042" o:spt="202" type="#_x0000_t202" style="position:absolute;left:1440;top:4821;height:266;width:1361;" filled="f" stroked="f" coordsize="21600,21600">
              <v:path/>
              <v:fill on="f" focussize="0,0"/>
              <v:stroke on="f" joinstyle="miter"/>
              <v:imagedata o:title=""/>
              <o:lock v:ext="edit"/>
              <v:textbox inset="0mm,0mm,0mm,0mm">
                <w:txbxContent>
                  <w:p>
                    <w:pPr>
                      <w:spacing w:before="0" w:line="266" w:lineRule="exact"/>
                      <w:ind w:left="0" w:right="0" w:firstLine="0"/>
                      <w:jc w:val="left"/>
                      <w:rPr>
                        <w:b/>
                        <w:sz w:val="24"/>
                      </w:rPr>
                    </w:pPr>
                    <w:r>
                      <w:rPr>
                        <w:b/>
                        <w:sz w:val="24"/>
                      </w:rPr>
                      <w:t>Playing Stats</w:t>
                    </w:r>
                  </w:p>
                </w:txbxContent>
              </v:textbox>
            </v:shape>
          </v:group>
        </w:pict>
      </w:r>
      <w:r>
        <w:pict>
          <v:group id="_x0000_s1043" o:spid="_x0000_s1043" o:spt="203" style="position:absolute;left:0pt;margin-left:48.75pt;margin-top:34.55pt;height:246.4pt;width:17.6pt;mso-position-horizontal-relative:page;z-index:-251655168;mso-width-relative:page;mso-height-relative:page;" coordorigin="976,691" coordsize="352,4928">
            <o:lock v:ext="edit"/>
            <v:line id="_x0000_s1044" o:spid="_x0000_s1044" o:spt="20" style="position:absolute;left:980;top:5611;flip:x;height:0;width:335;" stroked="t" coordsize="21600,21600">
              <v:path arrowok="t"/>
              <v:fill focussize="0,0"/>
              <v:stroke color="#000000"/>
              <v:imagedata o:title=""/>
              <o:lock v:ext="edit"/>
            </v:line>
            <v:line id="_x0000_s1045" o:spid="_x0000_s1045" o:spt="20" style="position:absolute;left:983;top:751;flip:y;height:4850;width:4;" stroked="t" coordsize="21600,21600">
              <v:path arrowok="t"/>
              <v:fill focussize="0,0"/>
              <v:stroke color="#000000"/>
              <v:imagedata o:title=""/>
              <o:lock v:ext="edit"/>
            </v:line>
            <v:line id="_x0000_s1046" o:spid="_x0000_s1046" o:spt="20" style="position:absolute;left:987;top:751;height:0;width:240;" stroked="t" coordsize="21600,21600">
              <v:path arrowok="t"/>
              <v:fill focussize="0,0"/>
              <v:stroke weight="1pt" color="#000000"/>
              <v:imagedata o:title=""/>
              <o:lock v:ext="edit"/>
            </v:line>
            <v:shape id="_x0000_s1047" o:spid="_x0000_s1047" style="position:absolute;left:1207;top:691;height:120;width:120;" fillcolor="#000000" filled="t" stroked="f" coordorigin="1207,691" coordsize="120,120" path="m1207,691l1207,811,1327,751,1207,691xe">
              <v:path arrowok="t"/>
              <v:fill on="t" focussize="0,0"/>
              <v:stroke on="f"/>
              <v:imagedata o:title=""/>
              <o:lock v:ext="edit"/>
            </v:shape>
          </v:group>
        </w:pict>
      </w:r>
      <w:r>
        <w:t>Player</w:t>
      </w:r>
    </w:p>
    <w:p>
      <w:pPr>
        <w:pStyle w:val="8"/>
        <w:spacing w:before="9"/>
        <w:rPr>
          <w:b/>
          <w:sz w:val="25"/>
        </w:rPr>
      </w:pPr>
    </w:p>
    <w:tbl>
      <w:tblPr>
        <w:tblStyle w:val="7"/>
        <w:tblW w:w="0" w:type="auto"/>
        <w:tblInd w:w="4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8"/>
        <w:gridCol w:w="1848"/>
        <w:gridCol w:w="1848"/>
        <w:gridCol w:w="1849"/>
        <w:gridCol w:w="18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1848" w:type="dxa"/>
          </w:tcPr>
          <w:p>
            <w:pPr>
              <w:pStyle w:val="16"/>
              <w:spacing w:line="274" w:lineRule="exact"/>
              <w:ind w:left="107"/>
              <w:rPr>
                <w:sz w:val="24"/>
              </w:rPr>
            </w:pPr>
            <w:r>
              <w:rPr>
                <w:sz w:val="24"/>
                <w:u w:val="single"/>
              </w:rPr>
              <w:t>Player ID</w:t>
            </w:r>
          </w:p>
        </w:tc>
        <w:tc>
          <w:tcPr>
            <w:tcW w:w="1848" w:type="dxa"/>
          </w:tcPr>
          <w:p>
            <w:pPr>
              <w:pStyle w:val="16"/>
              <w:spacing w:line="274" w:lineRule="exact"/>
              <w:ind w:left="107"/>
              <w:rPr>
                <w:sz w:val="24"/>
              </w:rPr>
            </w:pPr>
            <w:r>
              <w:rPr>
                <w:sz w:val="24"/>
              </w:rPr>
              <w:t>Name</w:t>
            </w:r>
          </w:p>
        </w:tc>
        <w:tc>
          <w:tcPr>
            <w:tcW w:w="1848" w:type="dxa"/>
          </w:tcPr>
          <w:p>
            <w:pPr>
              <w:pStyle w:val="16"/>
              <w:spacing w:line="274" w:lineRule="exact"/>
              <w:ind w:left="107"/>
              <w:rPr>
                <w:sz w:val="24"/>
              </w:rPr>
            </w:pPr>
            <w:r>
              <w:rPr>
                <w:sz w:val="24"/>
              </w:rPr>
              <w:t>Age</w:t>
            </w:r>
          </w:p>
        </w:tc>
        <w:tc>
          <w:tcPr>
            <w:tcW w:w="1849" w:type="dxa"/>
          </w:tcPr>
          <w:p>
            <w:pPr>
              <w:pStyle w:val="16"/>
              <w:spacing w:line="274" w:lineRule="exact"/>
              <w:ind w:left="107"/>
              <w:rPr>
                <w:sz w:val="24"/>
              </w:rPr>
            </w:pPr>
            <w:r>
              <w:rPr>
                <w:sz w:val="24"/>
              </w:rPr>
              <w:t>Overall rating</w:t>
            </w:r>
          </w:p>
        </w:tc>
        <w:tc>
          <w:tcPr>
            <w:tcW w:w="1849" w:type="dxa"/>
          </w:tcPr>
          <w:p>
            <w:pPr>
              <w:pStyle w:val="16"/>
              <w:spacing w:line="274" w:lineRule="exact"/>
              <w:ind w:left="108"/>
              <w:rPr>
                <w:sz w:val="24"/>
              </w:rPr>
            </w:pPr>
            <w:r>
              <w:rPr>
                <w:sz w:val="24"/>
              </w:rPr>
              <w:t>Nationality</w:t>
            </w:r>
          </w:p>
        </w:tc>
      </w:tr>
    </w:tbl>
    <w:p>
      <w:pPr>
        <w:pStyle w:val="8"/>
        <w:spacing w:before="5" w:after="1"/>
        <w:rPr>
          <w:b/>
          <w:sz w:val="8"/>
        </w:rPr>
      </w:pPr>
    </w:p>
    <w:tbl>
      <w:tblPr>
        <w:tblStyle w:val="7"/>
        <w:tblW w:w="0" w:type="auto"/>
        <w:tblInd w:w="20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59"/>
        <w:gridCol w:w="1480"/>
        <w:gridCol w:w="1584"/>
        <w:gridCol w:w="2093"/>
        <w:gridCol w:w="986"/>
        <w:gridCol w:w="1009"/>
        <w:gridCol w:w="207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47" w:hRule="atLeast"/>
        </w:trPr>
        <w:tc>
          <w:tcPr>
            <w:tcW w:w="259" w:type="dxa"/>
            <w:tcBorders>
              <w:top w:val="nil"/>
              <w:left w:val="nil"/>
            </w:tcBorders>
          </w:tcPr>
          <w:p>
            <w:pPr>
              <w:pStyle w:val="16"/>
              <w:rPr>
                <w:sz w:val="22"/>
              </w:rPr>
            </w:pPr>
          </w:p>
        </w:tc>
        <w:tc>
          <w:tcPr>
            <w:tcW w:w="9223" w:type="dxa"/>
            <w:gridSpan w:val="6"/>
            <w:tcBorders>
              <w:top w:val="nil"/>
              <w:bottom w:val="nil"/>
              <w:right w:val="nil"/>
            </w:tcBorders>
          </w:tcPr>
          <w:p>
            <w:pPr>
              <w:pStyle w:val="16"/>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076" w:hRule="atLeast"/>
        </w:trPr>
        <w:tc>
          <w:tcPr>
            <w:tcW w:w="259" w:type="dxa"/>
            <w:tcBorders>
              <w:bottom w:val="nil"/>
              <w:right w:val="nil"/>
            </w:tcBorders>
          </w:tcPr>
          <w:p>
            <w:pPr>
              <w:pStyle w:val="16"/>
              <w:rPr>
                <w:sz w:val="22"/>
              </w:rPr>
            </w:pPr>
          </w:p>
        </w:tc>
        <w:tc>
          <w:tcPr>
            <w:tcW w:w="1480" w:type="dxa"/>
            <w:tcBorders>
              <w:top w:val="nil"/>
              <w:left w:val="nil"/>
              <w:bottom w:val="single" w:color="000000" w:sz="4" w:space="0"/>
              <w:right w:val="nil"/>
            </w:tcBorders>
          </w:tcPr>
          <w:p>
            <w:pPr>
              <w:pStyle w:val="16"/>
              <w:spacing w:line="175" w:lineRule="exact"/>
              <w:ind w:left="101"/>
              <w:rPr>
                <w:b/>
                <w:sz w:val="24"/>
              </w:rPr>
            </w:pPr>
            <w:r>
              <w:rPr>
                <w:b/>
                <w:sz w:val="24"/>
              </w:rPr>
              <w:t>Position</w:t>
            </w:r>
          </w:p>
          <w:p>
            <w:pPr>
              <w:pStyle w:val="16"/>
              <w:spacing w:before="7"/>
              <w:rPr>
                <w:b/>
                <w:sz w:val="26"/>
              </w:rPr>
            </w:pPr>
          </w:p>
          <w:p>
            <w:pPr>
              <w:pStyle w:val="16"/>
              <w:ind w:left="101"/>
              <w:rPr>
                <w:sz w:val="24"/>
              </w:rPr>
            </w:pPr>
            <w:r>
              <w:rPr>
                <w:sz w:val="24"/>
                <w:u w:val="single"/>
              </w:rPr>
              <w:t>Player ID</w:t>
            </w:r>
          </w:p>
          <w:p>
            <w:pPr>
              <w:pStyle w:val="16"/>
              <w:rPr>
                <w:b/>
                <w:sz w:val="26"/>
              </w:rPr>
            </w:pPr>
          </w:p>
          <w:p>
            <w:pPr>
              <w:pStyle w:val="16"/>
              <w:spacing w:before="10"/>
              <w:rPr>
                <w:b/>
                <w:sz w:val="38"/>
              </w:rPr>
            </w:pPr>
          </w:p>
          <w:p>
            <w:pPr>
              <w:pStyle w:val="16"/>
              <w:ind w:left="101"/>
              <w:rPr>
                <w:b/>
                <w:sz w:val="24"/>
              </w:rPr>
            </w:pPr>
            <w:r>
              <w:rPr>
                <w:b/>
                <w:sz w:val="24"/>
              </w:rPr>
              <w:t>Salary</w:t>
            </w:r>
          </w:p>
        </w:tc>
        <w:tc>
          <w:tcPr>
            <w:tcW w:w="1584" w:type="dxa"/>
            <w:tcBorders>
              <w:top w:val="nil"/>
              <w:left w:val="nil"/>
              <w:bottom w:val="single" w:color="000000" w:sz="4" w:space="0"/>
              <w:right w:val="nil"/>
            </w:tcBorders>
          </w:tcPr>
          <w:p>
            <w:pPr>
              <w:pStyle w:val="16"/>
              <w:rPr>
                <w:b/>
                <w:sz w:val="26"/>
              </w:rPr>
            </w:pPr>
          </w:p>
          <w:p>
            <w:pPr>
              <w:pStyle w:val="16"/>
              <w:spacing w:before="182"/>
              <w:ind w:left="470"/>
              <w:rPr>
                <w:sz w:val="24"/>
              </w:rPr>
            </w:pPr>
            <w:r>
              <w:rPr>
                <w:sz w:val="24"/>
              </w:rPr>
              <w:t>Goalkeeper</w:t>
            </w:r>
          </w:p>
        </w:tc>
        <w:tc>
          <w:tcPr>
            <w:tcW w:w="2093" w:type="dxa"/>
            <w:tcBorders>
              <w:top w:val="nil"/>
              <w:left w:val="nil"/>
              <w:bottom w:val="single" w:color="000000" w:sz="4" w:space="0"/>
              <w:right w:val="nil"/>
            </w:tcBorders>
          </w:tcPr>
          <w:p>
            <w:pPr>
              <w:pStyle w:val="16"/>
              <w:rPr>
                <w:b/>
                <w:sz w:val="26"/>
              </w:rPr>
            </w:pPr>
          </w:p>
          <w:p>
            <w:pPr>
              <w:pStyle w:val="16"/>
              <w:spacing w:before="182"/>
              <w:ind w:left="733"/>
              <w:rPr>
                <w:sz w:val="24"/>
              </w:rPr>
            </w:pPr>
            <w:r>
              <w:rPr>
                <w:sz w:val="24"/>
              </w:rPr>
              <w:t>Defender</w:t>
            </w:r>
          </w:p>
        </w:tc>
        <w:tc>
          <w:tcPr>
            <w:tcW w:w="1995" w:type="dxa"/>
            <w:gridSpan w:val="2"/>
            <w:tcBorders>
              <w:top w:val="nil"/>
              <w:left w:val="nil"/>
              <w:bottom w:val="single" w:color="000000" w:sz="4" w:space="0"/>
              <w:right w:val="nil"/>
            </w:tcBorders>
          </w:tcPr>
          <w:p>
            <w:pPr>
              <w:pStyle w:val="16"/>
              <w:rPr>
                <w:b/>
                <w:sz w:val="26"/>
              </w:rPr>
            </w:pPr>
          </w:p>
          <w:p>
            <w:pPr>
              <w:pStyle w:val="16"/>
              <w:spacing w:before="182"/>
              <w:ind w:left="488"/>
              <w:rPr>
                <w:sz w:val="24"/>
              </w:rPr>
            </w:pPr>
            <w:r>
              <w:rPr>
                <w:sz w:val="24"/>
              </w:rPr>
              <w:t>Central-Mid</w:t>
            </w:r>
          </w:p>
        </w:tc>
        <w:tc>
          <w:tcPr>
            <w:tcW w:w="2071" w:type="dxa"/>
            <w:tcBorders>
              <w:top w:val="nil"/>
              <w:left w:val="nil"/>
              <w:bottom w:val="single" w:color="000000" w:sz="4" w:space="0"/>
              <w:right w:val="nil"/>
            </w:tcBorders>
          </w:tcPr>
          <w:p>
            <w:pPr>
              <w:pStyle w:val="16"/>
              <w:rPr>
                <w:b/>
                <w:sz w:val="26"/>
              </w:rPr>
            </w:pPr>
          </w:p>
          <w:p>
            <w:pPr>
              <w:pStyle w:val="16"/>
              <w:spacing w:before="182"/>
              <w:ind w:left="343"/>
              <w:rPr>
                <w:sz w:val="24"/>
              </w:rPr>
            </w:pPr>
            <w:r>
              <w:rPr>
                <w:sz w:val="24"/>
              </w:rPr>
              <w:t>Forward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7" w:hRule="atLeast"/>
        </w:trPr>
        <w:tc>
          <w:tcPr>
            <w:tcW w:w="259" w:type="dxa"/>
            <w:tcBorders>
              <w:top w:val="nil"/>
              <w:bottom w:val="single" w:color="000000" w:sz="6" w:space="0"/>
              <w:right w:val="single" w:color="000000" w:sz="4" w:space="0"/>
            </w:tcBorders>
          </w:tcPr>
          <w:p>
            <w:pPr>
              <w:pStyle w:val="16"/>
              <w:rPr>
                <w:sz w:val="6"/>
              </w:rPr>
            </w:pPr>
          </w:p>
        </w:tc>
        <w:tc>
          <w:tcPr>
            <w:tcW w:w="3064" w:type="dxa"/>
            <w:gridSpan w:val="2"/>
            <w:vMerge w:val="restart"/>
            <w:tcBorders>
              <w:top w:val="single" w:color="000000" w:sz="4" w:space="0"/>
              <w:left w:val="single" w:color="000000" w:sz="4" w:space="0"/>
              <w:bottom w:val="single" w:color="000000" w:sz="4" w:space="0"/>
              <w:right w:val="single" w:color="000000" w:sz="4" w:space="0"/>
            </w:tcBorders>
          </w:tcPr>
          <w:p>
            <w:pPr>
              <w:pStyle w:val="16"/>
              <w:spacing w:line="275" w:lineRule="exact"/>
              <w:ind w:left="96"/>
              <w:rPr>
                <w:sz w:val="24"/>
              </w:rPr>
            </w:pPr>
            <w:r>
              <w:rPr>
                <w:sz w:val="24"/>
                <w:u w:val="single"/>
              </w:rPr>
              <w:t>Player ID</w:t>
            </w:r>
          </w:p>
        </w:tc>
        <w:tc>
          <w:tcPr>
            <w:tcW w:w="3079" w:type="dxa"/>
            <w:gridSpan w:val="2"/>
            <w:vMerge w:val="restart"/>
            <w:tcBorders>
              <w:top w:val="single" w:color="000000" w:sz="4" w:space="0"/>
              <w:left w:val="single" w:color="000000" w:sz="4" w:space="0"/>
              <w:bottom w:val="single" w:color="000000" w:sz="4" w:space="0"/>
              <w:right w:val="single" w:color="000000" w:sz="4" w:space="0"/>
            </w:tcBorders>
          </w:tcPr>
          <w:p>
            <w:pPr>
              <w:pStyle w:val="16"/>
              <w:spacing w:line="275" w:lineRule="exact"/>
              <w:ind w:left="113"/>
              <w:rPr>
                <w:sz w:val="24"/>
              </w:rPr>
            </w:pPr>
            <w:r>
              <w:rPr>
                <w:sz w:val="24"/>
              </w:rPr>
              <w:t>Wage</w:t>
            </w:r>
          </w:p>
        </w:tc>
        <w:tc>
          <w:tcPr>
            <w:tcW w:w="3080" w:type="dxa"/>
            <w:gridSpan w:val="2"/>
            <w:vMerge w:val="restart"/>
            <w:tcBorders>
              <w:top w:val="single" w:color="000000" w:sz="4" w:space="0"/>
              <w:left w:val="single" w:color="000000" w:sz="4" w:space="0"/>
              <w:bottom w:val="single" w:color="000000" w:sz="4" w:space="0"/>
              <w:right w:val="single" w:color="000000" w:sz="4" w:space="0"/>
            </w:tcBorders>
          </w:tcPr>
          <w:p>
            <w:pPr>
              <w:pStyle w:val="16"/>
              <w:spacing w:line="275" w:lineRule="exact"/>
              <w:ind w:left="114"/>
              <w:rPr>
                <w:sz w:val="24"/>
              </w:rPr>
            </w:pPr>
            <w:r>
              <w:rPr>
                <w:sz w:val="24"/>
              </w:rPr>
              <w:t>Value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3" w:hRule="atLeast"/>
        </w:trPr>
        <w:tc>
          <w:tcPr>
            <w:tcW w:w="259" w:type="dxa"/>
            <w:tcBorders>
              <w:top w:val="single" w:color="000000" w:sz="6" w:space="0"/>
              <w:left w:val="nil"/>
              <w:bottom w:val="nil"/>
              <w:right w:val="single" w:color="000000" w:sz="4" w:space="0"/>
            </w:tcBorders>
          </w:tcPr>
          <w:p>
            <w:pPr>
              <w:pStyle w:val="16"/>
              <w:rPr>
                <w:sz w:val="22"/>
              </w:rPr>
            </w:pPr>
          </w:p>
        </w:tc>
        <w:tc>
          <w:tcPr>
            <w:tcW w:w="3064" w:type="dxa"/>
            <w:gridSpan w:val="2"/>
            <w:vMerge w:val="continue"/>
            <w:tcBorders>
              <w:top w:val="nil"/>
              <w:left w:val="single" w:color="000000" w:sz="4" w:space="0"/>
              <w:bottom w:val="single" w:color="000000" w:sz="4" w:space="0"/>
              <w:right w:val="single" w:color="000000" w:sz="4" w:space="0"/>
            </w:tcBorders>
          </w:tcPr>
          <w:p>
            <w:pPr>
              <w:rPr>
                <w:sz w:val="2"/>
                <w:szCs w:val="2"/>
              </w:rPr>
            </w:pPr>
          </w:p>
        </w:tc>
        <w:tc>
          <w:tcPr>
            <w:tcW w:w="3079" w:type="dxa"/>
            <w:gridSpan w:val="2"/>
            <w:vMerge w:val="continue"/>
            <w:tcBorders>
              <w:top w:val="nil"/>
              <w:left w:val="single" w:color="000000" w:sz="4" w:space="0"/>
              <w:bottom w:val="single" w:color="000000" w:sz="4" w:space="0"/>
              <w:right w:val="single" w:color="000000" w:sz="4" w:space="0"/>
            </w:tcBorders>
          </w:tcPr>
          <w:p>
            <w:pPr>
              <w:rPr>
                <w:sz w:val="2"/>
                <w:szCs w:val="2"/>
              </w:rPr>
            </w:pPr>
          </w:p>
        </w:tc>
        <w:tc>
          <w:tcPr>
            <w:tcW w:w="3080" w:type="dxa"/>
            <w:gridSpan w:val="2"/>
            <w:vMerge w:val="continue"/>
            <w:tcBorders>
              <w:top w:val="nil"/>
              <w:left w:val="single" w:color="000000" w:sz="4" w:space="0"/>
              <w:bottom w:val="single" w:color="000000" w:sz="4" w:space="0"/>
              <w:right w:val="single" w:color="000000" w:sz="4" w:space="0"/>
            </w:tcBorders>
          </w:tcPr>
          <w:p>
            <w:pPr>
              <w:rPr>
                <w:sz w:val="2"/>
                <w:szCs w:val="2"/>
              </w:rPr>
            </w:pPr>
          </w:p>
        </w:tc>
      </w:tr>
    </w:tbl>
    <w:p>
      <w:pPr>
        <w:pStyle w:val="8"/>
        <w:rPr>
          <w:b/>
          <w:sz w:val="20"/>
        </w:rPr>
      </w:pPr>
    </w:p>
    <w:p>
      <w:pPr>
        <w:pStyle w:val="8"/>
        <w:rPr>
          <w:b/>
          <w:sz w:val="20"/>
        </w:rPr>
      </w:pPr>
    </w:p>
    <w:p>
      <w:pPr>
        <w:pStyle w:val="8"/>
        <w:rPr>
          <w:b/>
          <w:sz w:val="20"/>
        </w:rPr>
      </w:pPr>
    </w:p>
    <w:p>
      <w:pPr>
        <w:pStyle w:val="8"/>
        <w:rPr>
          <w:b/>
          <w:sz w:val="20"/>
        </w:rPr>
      </w:pPr>
    </w:p>
    <w:p>
      <w:pPr>
        <w:pStyle w:val="8"/>
        <w:spacing w:before="9" w:after="1"/>
        <w:rPr>
          <w:b/>
          <w:sz w:val="19"/>
        </w:rPr>
      </w:pPr>
    </w:p>
    <w:tbl>
      <w:tblPr>
        <w:tblStyle w:val="7"/>
        <w:tblW w:w="0" w:type="auto"/>
        <w:tblInd w:w="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47"/>
        <w:gridCol w:w="1079"/>
        <w:gridCol w:w="1443"/>
        <w:gridCol w:w="1117"/>
        <w:gridCol w:w="1095"/>
        <w:gridCol w:w="1073"/>
        <w:gridCol w:w="1135"/>
        <w:gridCol w:w="1154"/>
        <w:gridCol w:w="11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347" w:type="dxa"/>
            <w:tcBorders>
              <w:top w:val="nil"/>
              <w:left w:val="nil"/>
              <w:bottom w:val="nil"/>
            </w:tcBorders>
          </w:tcPr>
          <w:p>
            <w:pPr>
              <w:pStyle w:val="16"/>
              <w:rPr>
                <w:sz w:val="22"/>
              </w:rPr>
            </w:pPr>
          </w:p>
        </w:tc>
        <w:tc>
          <w:tcPr>
            <w:tcW w:w="1079" w:type="dxa"/>
          </w:tcPr>
          <w:p>
            <w:pPr>
              <w:pStyle w:val="16"/>
              <w:ind w:left="103" w:right="332"/>
              <w:rPr>
                <w:sz w:val="24"/>
              </w:rPr>
            </w:pPr>
            <w:r>
              <w:rPr>
                <w:sz w:val="24"/>
                <w:u w:val="single"/>
              </w:rPr>
              <w:t>Player</w:t>
            </w:r>
            <w:r>
              <w:rPr>
                <w:sz w:val="24"/>
              </w:rPr>
              <w:t xml:space="preserve"> </w:t>
            </w:r>
            <w:r>
              <w:rPr>
                <w:sz w:val="24"/>
                <w:u w:val="single"/>
              </w:rPr>
              <w:t>ID</w:t>
            </w:r>
          </w:p>
        </w:tc>
        <w:tc>
          <w:tcPr>
            <w:tcW w:w="1443" w:type="dxa"/>
          </w:tcPr>
          <w:p>
            <w:pPr>
              <w:pStyle w:val="16"/>
              <w:spacing w:line="274" w:lineRule="exact"/>
              <w:ind w:left="102"/>
              <w:rPr>
                <w:sz w:val="24"/>
              </w:rPr>
            </w:pPr>
            <w:r>
              <w:rPr>
                <w:sz w:val="24"/>
              </w:rPr>
              <w:t>Acceleration</w:t>
            </w:r>
          </w:p>
        </w:tc>
        <w:tc>
          <w:tcPr>
            <w:tcW w:w="1117" w:type="dxa"/>
          </w:tcPr>
          <w:p>
            <w:pPr>
              <w:pStyle w:val="16"/>
              <w:spacing w:line="274" w:lineRule="exact"/>
              <w:ind w:left="102"/>
              <w:rPr>
                <w:sz w:val="24"/>
              </w:rPr>
            </w:pPr>
            <w:r>
              <w:rPr>
                <w:sz w:val="24"/>
              </w:rPr>
              <w:t>Balance</w:t>
            </w:r>
          </w:p>
        </w:tc>
        <w:tc>
          <w:tcPr>
            <w:tcW w:w="1095" w:type="dxa"/>
          </w:tcPr>
          <w:p>
            <w:pPr>
              <w:pStyle w:val="16"/>
              <w:ind w:left="101" w:right="284"/>
              <w:rPr>
                <w:sz w:val="24"/>
              </w:rPr>
            </w:pPr>
            <w:r>
              <w:rPr>
                <w:sz w:val="24"/>
              </w:rPr>
              <w:t>Ball control</w:t>
            </w:r>
          </w:p>
        </w:tc>
        <w:tc>
          <w:tcPr>
            <w:tcW w:w="1073" w:type="dxa"/>
          </w:tcPr>
          <w:p>
            <w:pPr>
              <w:pStyle w:val="16"/>
              <w:spacing w:line="274" w:lineRule="exact"/>
              <w:ind w:left="99"/>
              <w:rPr>
                <w:sz w:val="24"/>
              </w:rPr>
            </w:pPr>
            <w:r>
              <w:rPr>
                <w:sz w:val="24"/>
              </w:rPr>
              <w:t>Curve</w:t>
            </w:r>
          </w:p>
        </w:tc>
        <w:tc>
          <w:tcPr>
            <w:tcW w:w="1135" w:type="dxa"/>
          </w:tcPr>
          <w:p>
            <w:pPr>
              <w:pStyle w:val="16"/>
              <w:spacing w:line="274" w:lineRule="exact"/>
              <w:ind w:left="100"/>
              <w:rPr>
                <w:sz w:val="24"/>
              </w:rPr>
            </w:pPr>
            <w:r>
              <w:rPr>
                <w:sz w:val="24"/>
              </w:rPr>
              <w:t>Crossing</w:t>
            </w:r>
          </w:p>
        </w:tc>
        <w:tc>
          <w:tcPr>
            <w:tcW w:w="1154" w:type="dxa"/>
          </w:tcPr>
          <w:p>
            <w:pPr>
              <w:pStyle w:val="16"/>
              <w:spacing w:line="274" w:lineRule="exact"/>
              <w:ind w:left="99"/>
              <w:rPr>
                <w:sz w:val="24"/>
              </w:rPr>
            </w:pPr>
            <w:r>
              <w:rPr>
                <w:sz w:val="24"/>
              </w:rPr>
              <w:t>Dribbling</w:t>
            </w:r>
          </w:p>
        </w:tc>
        <w:tc>
          <w:tcPr>
            <w:tcW w:w="1148" w:type="dxa"/>
          </w:tcPr>
          <w:p>
            <w:pPr>
              <w:pStyle w:val="16"/>
              <w:spacing w:line="274" w:lineRule="exact"/>
              <w:ind w:left="101"/>
              <w:rPr>
                <w:sz w:val="24"/>
              </w:rPr>
            </w:pPr>
            <w:r>
              <w:rPr>
                <w:sz w:val="24"/>
              </w:rPr>
              <w:t>Finishing</w:t>
            </w:r>
          </w:p>
        </w:tc>
      </w:tr>
    </w:tbl>
    <w:p>
      <w:pPr>
        <w:pStyle w:val="8"/>
        <w:rPr>
          <w:b/>
          <w:sz w:val="20"/>
        </w:rPr>
      </w:pPr>
    </w:p>
    <w:p>
      <w:pPr>
        <w:pStyle w:val="8"/>
        <w:spacing w:before="4" w:after="1"/>
        <w:rPr>
          <w:b/>
          <w:sz w:val="22"/>
        </w:rPr>
      </w:pPr>
    </w:p>
    <w:tbl>
      <w:tblPr>
        <w:tblStyle w:val="7"/>
        <w:tblW w:w="0" w:type="auto"/>
        <w:tblInd w:w="4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80"/>
        <w:gridCol w:w="3080"/>
        <w:gridCol w:w="20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4" w:hRule="atLeast"/>
        </w:trPr>
        <w:tc>
          <w:tcPr>
            <w:tcW w:w="3080" w:type="dxa"/>
          </w:tcPr>
          <w:p>
            <w:pPr>
              <w:pStyle w:val="16"/>
              <w:spacing w:before="86"/>
              <w:ind w:left="107"/>
              <w:rPr>
                <w:b/>
                <w:sz w:val="24"/>
              </w:rPr>
            </w:pPr>
            <w:r>
              <w:rPr>
                <w:b/>
                <w:sz w:val="24"/>
              </w:rPr>
              <w:t>Club</w:t>
            </w:r>
          </w:p>
        </w:tc>
        <w:tc>
          <w:tcPr>
            <w:tcW w:w="3080" w:type="dxa"/>
          </w:tcPr>
          <w:p>
            <w:pPr>
              <w:pStyle w:val="16"/>
              <w:rPr>
                <w:sz w:val="22"/>
              </w:rPr>
            </w:pPr>
          </w:p>
        </w:tc>
        <w:tc>
          <w:tcPr>
            <w:tcW w:w="2035" w:type="dxa"/>
          </w:tcPr>
          <w:p>
            <w:pPr>
              <w:pStyle w:val="16"/>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6" w:hRule="atLeast"/>
        </w:trPr>
        <w:tc>
          <w:tcPr>
            <w:tcW w:w="3080" w:type="dxa"/>
            <w:tcBorders>
              <w:right w:val="single" w:color="000000" w:sz="4" w:space="0"/>
            </w:tcBorders>
          </w:tcPr>
          <w:p>
            <w:pPr>
              <w:pStyle w:val="16"/>
              <w:spacing w:before="4"/>
              <w:ind w:left="107"/>
              <w:rPr>
                <w:sz w:val="24"/>
              </w:rPr>
            </w:pPr>
            <w:r>
              <w:rPr>
                <w:sz w:val="24"/>
                <w:u w:val="single"/>
              </w:rPr>
              <w:t>Player ID</w:t>
            </w:r>
          </w:p>
        </w:tc>
        <w:tc>
          <w:tcPr>
            <w:tcW w:w="3080" w:type="dxa"/>
            <w:tcBorders>
              <w:left w:val="single" w:color="000000" w:sz="4" w:space="0"/>
              <w:right w:val="single" w:color="000000" w:sz="4" w:space="0"/>
            </w:tcBorders>
          </w:tcPr>
          <w:p>
            <w:pPr>
              <w:pStyle w:val="16"/>
              <w:spacing w:before="4"/>
              <w:ind w:left="103"/>
              <w:rPr>
                <w:sz w:val="24"/>
              </w:rPr>
            </w:pPr>
            <w:r>
              <w:rPr>
                <w:sz w:val="24"/>
              </w:rPr>
              <w:t>Club</w:t>
            </w:r>
          </w:p>
        </w:tc>
        <w:tc>
          <w:tcPr>
            <w:tcW w:w="2035" w:type="dxa"/>
            <w:tcBorders>
              <w:left w:val="single" w:color="000000" w:sz="4" w:space="0"/>
            </w:tcBorders>
          </w:tcPr>
          <w:p>
            <w:pPr>
              <w:pStyle w:val="16"/>
              <w:spacing w:before="4"/>
              <w:ind w:left="103"/>
              <w:rPr>
                <w:sz w:val="24"/>
              </w:rPr>
            </w:pPr>
            <w:r>
              <w:rPr>
                <w:sz w:val="24"/>
              </w:rPr>
              <w:t>Preferred position</w:t>
            </w:r>
          </w:p>
        </w:tc>
      </w:tr>
    </w:tbl>
    <w:p>
      <w:pPr>
        <w:pStyle w:val="8"/>
        <w:rPr>
          <w:b/>
          <w:sz w:val="26"/>
        </w:rPr>
      </w:pPr>
    </w:p>
    <w:p>
      <w:pPr>
        <w:pStyle w:val="8"/>
        <w:spacing w:before="3"/>
        <w:rPr>
          <w:b/>
        </w:rPr>
      </w:pPr>
    </w:p>
    <w:p>
      <w:pPr>
        <w:pStyle w:val="8"/>
        <w:ind w:left="664" w:right="565"/>
        <w:jc w:val="center"/>
      </w:pPr>
      <w:r>
        <w:pict>
          <v:group id="_x0000_s1048" o:spid="_x0000_s1048" o:spt="203" style="position:absolute;left:0pt;margin-left:66.35pt;margin-top:-51.45pt;height:22.8pt;width:462.6pt;mso-position-horizontal-relative:page;z-index:-251655168;mso-width-relative:page;mso-height-relative:page;" coordorigin="1327,-1030" coordsize="9252,456">
            <o:lock v:ext="edit"/>
            <v:shape id="_x0000_s1049" o:spid="_x0000_s1049" style="position:absolute;left:1336;top:-1026;height:2;width:9233;" filled="f" stroked="t" coordorigin="1337,-1025" coordsize="9233,0" path="m1337,-1025l4408,-1025m4417,-1025l7488,-1025m7498,-1025l10570,-1025e">
              <v:path arrowok="t"/>
              <v:fill on="f" focussize="0,0"/>
              <v:stroke weight="0.48pt" color="#000000"/>
              <v:imagedata o:title=""/>
              <o:lock v:ext="edit"/>
            </v:shape>
            <v:line id="_x0000_s1050" o:spid="_x0000_s1050" o:spt="20" style="position:absolute;left:1332;top:-1030;height:456;width:0;" stroked="t" coordsize="21600,21600">
              <v:path arrowok="t"/>
              <v:fill focussize="0,0"/>
              <v:stroke weight="0.481023622047244pt" color="#000000"/>
              <v:imagedata o:title=""/>
              <o:lock v:ext="edit"/>
            </v:line>
            <v:shape id="_x0000_s1051" o:spid="_x0000_s1051" style="position:absolute;left:1336;top:-1030;height:456;width:9238;" filled="f" stroked="t" coordorigin="1337,-1030" coordsize="9238,456" path="m1337,-579l4408,-579m4417,-579l7488,-579m7498,-579l10570,-579m10574,-1030l10574,-574e">
              <v:path arrowok="t"/>
              <v:fill on="f" focussize="0,0"/>
              <v:stroke weight="0.48pt" color="#000000"/>
              <v:imagedata o:title=""/>
              <o:lock v:ext="edit"/>
            </v:shape>
          </v:group>
        </w:pict>
      </w:r>
      <w:r>
        <w:t>Fig 3.2 Relational schema</w:t>
      </w:r>
    </w:p>
    <w:p>
      <w:pPr>
        <w:spacing w:after="0"/>
        <w:jc w:val="center"/>
        <w:sectPr>
          <w:pgSz w:w="11910" w:h="16840"/>
          <w:pgMar w:top="1340" w:right="980" w:bottom="1260" w:left="880" w:header="756" w:footer="1060" w:gutter="0"/>
          <w:pgNumType w:fmt="decimal"/>
          <w:cols w:space="720" w:num="1"/>
        </w:sectPr>
      </w:pPr>
    </w:p>
    <w:p>
      <w:pPr>
        <w:pStyle w:val="8"/>
        <w:rPr>
          <w:sz w:val="20"/>
        </w:rPr>
      </w:pPr>
    </w:p>
    <w:p>
      <w:pPr>
        <w:pStyle w:val="8"/>
        <w:spacing w:before="5"/>
        <w:rPr>
          <w:sz w:val="19"/>
        </w:rPr>
      </w:pPr>
    </w:p>
    <w:p>
      <w:pPr>
        <w:pStyle w:val="4"/>
        <w:numPr>
          <w:ilvl w:val="1"/>
          <w:numId w:val="5"/>
        </w:numPr>
        <w:tabs>
          <w:tab w:val="left" w:pos="980"/>
        </w:tabs>
        <w:spacing w:before="88" w:after="0" w:line="240" w:lineRule="auto"/>
        <w:ind w:left="979" w:right="0" w:hanging="419"/>
        <w:jc w:val="both"/>
      </w:pPr>
      <w:r>
        <w:t>Table</w:t>
      </w:r>
      <w:r>
        <w:rPr>
          <w:spacing w:val="-1"/>
        </w:rPr>
        <w:t xml:space="preserve"> </w:t>
      </w:r>
      <w:r>
        <w:t>Structures:</w:t>
      </w:r>
    </w:p>
    <w:p>
      <w:pPr>
        <w:pStyle w:val="5"/>
        <w:numPr>
          <w:ilvl w:val="2"/>
          <w:numId w:val="5"/>
        </w:numPr>
        <w:tabs>
          <w:tab w:val="left" w:pos="1100"/>
        </w:tabs>
        <w:spacing w:before="184" w:after="0" w:line="240" w:lineRule="auto"/>
        <w:ind w:left="1100" w:right="0" w:hanging="540"/>
        <w:jc w:val="both"/>
      </w:pPr>
      <w:r>
        <w:t>Player</w:t>
      </w:r>
      <w:r>
        <w:rPr>
          <w:spacing w:val="-2"/>
        </w:rPr>
        <w:t xml:space="preserve"> </w:t>
      </w:r>
      <w:r>
        <w:t>details</w:t>
      </w:r>
    </w:p>
    <w:p>
      <w:pPr>
        <w:pStyle w:val="8"/>
        <w:spacing w:before="5"/>
        <w:rPr>
          <w:b/>
          <w:sz w:val="12"/>
        </w:rPr>
      </w:pPr>
      <w:r>
        <w:drawing>
          <wp:anchor distT="0" distB="0" distL="0" distR="0" simplePos="0" relativeHeight="251659264" behindDoc="0" locked="0" layoutInCell="1" allowOverlap="1">
            <wp:simplePos x="0" y="0"/>
            <wp:positionH relativeFrom="page">
              <wp:posOffset>916940</wp:posOffset>
            </wp:positionH>
            <wp:positionV relativeFrom="paragraph">
              <wp:posOffset>115570</wp:posOffset>
            </wp:positionV>
            <wp:extent cx="5699125" cy="1142365"/>
            <wp:effectExtent l="0" t="0" r="0" b="0"/>
            <wp:wrapTopAndBottom/>
            <wp:docPr id="19" name="image9.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descr="þÿ"/>
                    <pic:cNvPicPr>
                      <a:picLocks noChangeAspect="1"/>
                    </pic:cNvPicPr>
                  </pic:nvPicPr>
                  <pic:blipFill>
                    <a:blip r:embed="rId22" cstate="print"/>
                    <a:stretch>
                      <a:fillRect/>
                    </a:stretch>
                  </pic:blipFill>
                  <pic:spPr>
                    <a:xfrm>
                      <a:off x="0" y="0"/>
                      <a:ext cx="5699322" cy="1142333"/>
                    </a:xfrm>
                    <a:prstGeom prst="rect">
                      <a:avLst/>
                    </a:prstGeom>
                  </pic:spPr>
                </pic:pic>
              </a:graphicData>
            </a:graphic>
          </wp:anchor>
        </w:drawing>
      </w:r>
    </w:p>
    <w:p>
      <w:pPr>
        <w:pStyle w:val="8"/>
        <w:spacing w:before="169"/>
        <w:ind w:left="664" w:right="563"/>
        <w:jc w:val="center"/>
      </w:pPr>
      <w:r>
        <w:t>Fig 3.3 Player table structure</w:t>
      </w:r>
    </w:p>
    <w:p>
      <w:pPr>
        <w:pStyle w:val="8"/>
        <w:spacing w:before="180" w:line="360" w:lineRule="auto"/>
        <w:ind w:left="560" w:right="456"/>
        <w:jc w:val="both"/>
      </w:pPr>
      <w:r>
        <w:t>The player table consists of 6 columns. Player_id and player_name are primary keys and player_id have references of other tables as well. To insert data, player_id should exist in this table before inserting into other tables.</w:t>
      </w:r>
    </w:p>
    <w:p>
      <w:pPr>
        <w:pStyle w:val="8"/>
        <w:rPr>
          <w:sz w:val="26"/>
        </w:rPr>
      </w:pPr>
    </w:p>
    <w:p>
      <w:pPr>
        <w:pStyle w:val="8"/>
        <w:spacing w:before="1"/>
        <w:rPr>
          <w:sz w:val="28"/>
        </w:rPr>
      </w:pPr>
    </w:p>
    <w:p>
      <w:pPr>
        <w:pStyle w:val="5"/>
        <w:numPr>
          <w:ilvl w:val="2"/>
          <w:numId w:val="5"/>
        </w:numPr>
        <w:tabs>
          <w:tab w:val="left" w:pos="1100"/>
        </w:tabs>
        <w:spacing w:before="0" w:after="0" w:line="240" w:lineRule="auto"/>
        <w:ind w:left="1100" w:right="0" w:hanging="540"/>
        <w:jc w:val="both"/>
      </w:pPr>
      <w:r>
        <w:t>Stats</w:t>
      </w:r>
      <w:r>
        <w:rPr>
          <w:spacing w:val="-2"/>
        </w:rPr>
        <w:t xml:space="preserve"> </w:t>
      </w:r>
      <w:r>
        <w:t>details</w:t>
      </w:r>
    </w:p>
    <w:p>
      <w:pPr>
        <w:pStyle w:val="8"/>
        <w:spacing w:before="4"/>
        <w:rPr>
          <w:b/>
          <w:sz w:val="12"/>
        </w:rPr>
      </w:pPr>
      <w:r>
        <w:drawing>
          <wp:anchor distT="0" distB="0" distL="0" distR="0" simplePos="0" relativeHeight="251659264" behindDoc="0" locked="0" layoutInCell="1" allowOverlap="1">
            <wp:simplePos x="0" y="0"/>
            <wp:positionH relativeFrom="page">
              <wp:posOffset>916940</wp:posOffset>
            </wp:positionH>
            <wp:positionV relativeFrom="paragraph">
              <wp:posOffset>114935</wp:posOffset>
            </wp:positionV>
            <wp:extent cx="5756275" cy="2885440"/>
            <wp:effectExtent l="0" t="0" r="0" b="0"/>
            <wp:wrapTopAndBottom/>
            <wp:docPr id="21" name="image10.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descr="þÿ"/>
                    <pic:cNvPicPr>
                      <a:picLocks noChangeAspect="1"/>
                    </pic:cNvPicPr>
                  </pic:nvPicPr>
                  <pic:blipFill>
                    <a:blip r:embed="rId23" cstate="print"/>
                    <a:stretch>
                      <a:fillRect/>
                    </a:stretch>
                  </pic:blipFill>
                  <pic:spPr>
                    <a:xfrm>
                      <a:off x="0" y="0"/>
                      <a:ext cx="5756592" cy="2885598"/>
                    </a:xfrm>
                    <a:prstGeom prst="rect">
                      <a:avLst/>
                    </a:prstGeom>
                  </pic:spPr>
                </pic:pic>
              </a:graphicData>
            </a:graphic>
          </wp:anchor>
        </w:drawing>
      </w:r>
    </w:p>
    <w:p>
      <w:pPr>
        <w:pStyle w:val="8"/>
        <w:spacing w:before="164"/>
        <w:ind w:left="3440"/>
      </w:pPr>
      <w:r>
        <w:t>Fig 3.4 Player stats table structure</w:t>
      </w:r>
    </w:p>
    <w:p>
      <w:pPr>
        <w:pStyle w:val="8"/>
        <w:spacing w:before="180" w:line="360" w:lineRule="auto"/>
        <w:ind w:left="559" w:right="457"/>
        <w:jc w:val="both"/>
      </w:pPr>
      <w:r>
        <w:t>Player stats table consists of 14 attributes, among which, player_id is primary key and also has a foreign key reference to “player” table. It is designed to contain all the football technicalities of a</w:t>
      </w:r>
      <w:r>
        <w:rPr>
          <w:spacing w:val="-2"/>
        </w:rPr>
        <w:t xml:space="preserve"> </w:t>
      </w:r>
      <w:r>
        <w:t>player.</w:t>
      </w:r>
    </w:p>
    <w:p>
      <w:pPr>
        <w:spacing w:after="0" w:line="360" w:lineRule="auto"/>
        <w:jc w:val="both"/>
        <w:sectPr>
          <w:pgSz w:w="11910" w:h="16840"/>
          <w:pgMar w:top="1340" w:right="980" w:bottom="1260" w:left="880" w:header="756" w:footer="1060" w:gutter="0"/>
          <w:pgNumType w:fmt="decimal"/>
          <w:cols w:space="720" w:num="1"/>
        </w:sectPr>
      </w:pPr>
    </w:p>
    <w:p>
      <w:pPr>
        <w:pStyle w:val="8"/>
        <w:rPr>
          <w:sz w:val="20"/>
        </w:rPr>
      </w:pPr>
    </w:p>
    <w:p>
      <w:pPr>
        <w:pStyle w:val="8"/>
        <w:rPr>
          <w:sz w:val="20"/>
        </w:rPr>
      </w:pPr>
    </w:p>
    <w:p>
      <w:pPr>
        <w:pStyle w:val="8"/>
        <w:rPr>
          <w:sz w:val="20"/>
        </w:rPr>
      </w:pPr>
    </w:p>
    <w:p>
      <w:pPr>
        <w:pStyle w:val="8"/>
        <w:rPr>
          <w:sz w:val="19"/>
        </w:rPr>
      </w:pPr>
    </w:p>
    <w:p>
      <w:pPr>
        <w:pStyle w:val="5"/>
        <w:numPr>
          <w:ilvl w:val="2"/>
          <w:numId w:val="5"/>
        </w:numPr>
        <w:tabs>
          <w:tab w:val="left" w:pos="1100"/>
        </w:tabs>
        <w:spacing w:before="90" w:after="0" w:line="240" w:lineRule="auto"/>
        <w:ind w:left="1100" w:right="0" w:hanging="540"/>
        <w:jc w:val="both"/>
      </w:pPr>
      <w:r>
        <w:t>Salary</w:t>
      </w:r>
      <w:r>
        <w:rPr>
          <w:spacing w:val="-1"/>
        </w:rPr>
        <w:t xml:space="preserve"> </w:t>
      </w:r>
      <w:r>
        <w:t>details</w:t>
      </w:r>
    </w:p>
    <w:p>
      <w:pPr>
        <w:pStyle w:val="8"/>
        <w:spacing w:before="4"/>
        <w:rPr>
          <w:b/>
          <w:sz w:val="15"/>
        </w:rPr>
      </w:pPr>
      <w:r>
        <w:drawing>
          <wp:anchor distT="0" distB="0" distL="0" distR="0" simplePos="0" relativeHeight="251659264" behindDoc="0" locked="0" layoutInCell="1" allowOverlap="1">
            <wp:simplePos x="0" y="0"/>
            <wp:positionH relativeFrom="page">
              <wp:posOffset>913765</wp:posOffset>
            </wp:positionH>
            <wp:positionV relativeFrom="paragraph">
              <wp:posOffset>136525</wp:posOffset>
            </wp:positionV>
            <wp:extent cx="5723255" cy="880745"/>
            <wp:effectExtent l="0" t="0" r="0" b="0"/>
            <wp:wrapTopAndBottom/>
            <wp:docPr id="23" name="image1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descr="þÿ"/>
                    <pic:cNvPicPr>
                      <a:picLocks noChangeAspect="1"/>
                    </pic:cNvPicPr>
                  </pic:nvPicPr>
                  <pic:blipFill>
                    <a:blip r:embed="rId24" cstate="print"/>
                    <a:stretch>
                      <a:fillRect/>
                    </a:stretch>
                  </pic:blipFill>
                  <pic:spPr>
                    <a:xfrm>
                      <a:off x="0" y="0"/>
                      <a:ext cx="5723426" cy="881062"/>
                    </a:xfrm>
                    <a:prstGeom prst="rect">
                      <a:avLst/>
                    </a:prstGeom>
                  </pic:spPr>
                </pic:pic>
              </a:graphicData>
            </a:graphic>
          </wp:anchor>
        </w:drawing>
      </w:r>
    </w:p>
    <w:p>
      <w:pPr>
        <w:pStyle w:val="8"/>
        <w:spacing w:before="161"/>
        <w:ind w:left="664" w:right="563"/>
        <w:jc w:val="center"/>
      </w:pPr>
      <w:r>
        <w:t>Fig 3.5 Salary table structure</w:t>
      </w:r>
    </w:p>
    <w:p>
      <w:pPr>
        <w:pStyle w:val="8"/>
        <w:spacing w:before="181" w:line="360" w:lineRule="auto"/>
        <w:ind w:left="560" w:right="458"/>
      </w:pPr>
      <w:r>
        <w:t>The salary table consists player_id as primary key and also have a foreign key reference to “player” table. It is designed to store player weekly wage and his current value in the market.</w:t>
      </w:r>
    </w:p>
    <w:p>
      <w:pPr>
        <w:pStyle w:val="5"/>
        <w:numPr>
          <w:ilvl w:val="2"/>
          <w:numId w:val="5"/>
        </w:numPr>
        <w:tabs>
          <w:tab w:val="left" w:pos="1100"/>
        </w:tabs>
        <w:spacing w:before="163" w:after="0" w:line="240" w:lineRule="auto"/>
        <w:ind w:left="1100" w:right="0" w:hanging="540"/>
        <w:jc w:val="both"/>
      </w:pPr>
      <w:r>
        <w:t>Position</w:t>
      </w:r>
      <w:r>
        <w:rPr>
          <w:spacing w:val="-2"/>
        </w:rPr>
        <w:t xml:space="preserve"> </w:t>
      </w:r>
      <w:r>
        <w:t>details</w:t>
      </w:r>
    </w:p>
    <w:p>
      <w:pPr>
        <w:pStyle w:val="8"/>
        <w:spacing w:before="5"/>
        <w:rPr>
          <w:b/>
          <w:sz w:val="12"/>
        </w:rPr>
      </w:pPr>
      <w:r>
        <w:drawing>
          <wp:anchor distT="0" distB="0" distL="0" distR="0" simplePos="0" relativeHeight="251659264" behindDoc="0" locked="0" layoutInCell="1" allowOverlap="1">
            <wp:simplePos x="0" y="0"/>
            <wp:positionH relativeFrom="page">
              <wp:posOffset>917575</wp:posOffset>
            </wp:positionH>
            <wp:positionV relativeFrom="paragraph">
              <wp:posOffset>115570</wp:posOffset>
            </wp:positionV>
            <wp:extent cx="5709920" cy="1254760"/>
            <wp:effectExtent l="0" t="0" r="0" b="0"/>
            <wp:wrapTopAndBottom/>
            <wp:docPr id="25" name="image12.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descr="þÿ"/>
                    <pic:cNvPicPr>
                      <a:picLocks noChangeAspect="1"/>
                    </pic:cNvPicPr>
                  </pic:nvPicPr>
                  <pic:blipFill>
                    <a:blip r:embed="rId25" cstate="print"/>
                    <a:stretch>
                      <a:fillRect/>
                    </a:stretch>
                  </pic:blipFill>
                  <pic:spPr>
                    <a:xfrm>
                      <a:off x="0" y="0"/>
                      <a:ext cx="5709793" cy="1254633"/>
                    </a:xfrm>
                    <a:prstGeom prst="rect">
                      <a:avLst/>
                    </a:prstGeom>
                  </pic:spPr>
                </pic:pic>
              </a:graphicData>
            </a:graphic>
          </wp:anchor>
        </w:drawing>
      </w:r>
    </w:p>
    <w:p>
      <w:pPr>
        <w:pStyle w:val="8"/>
        <w:spacing w:before="172"/>
        <w:ind w:left="664" w:right="565"/>
        <w:jc w:val="center"/>
      </w:pPr>
      <w:r>
        <w:t>Fig 3.6 Position table structure</w:t>
      </w:r>
    </w:p>
    <w:p>
      <w:pPr>
        <w:pStyle w:val="8"/>
        <w:spacing w:before="182" w:line="360" w:lineRule="auto"/>
        <w:ind w:left="560" w:right="457"/>
        <w:jc w:val="both"/>
      </w:pPr>
      <w:r>
        <w:t>The position table also have player_id as primary key and a foreign key reference to “player” table. It is designed to store the positions a player can play, if so, then how well he does on a scale of rating from 0 to 99. It helps user to access player based on positional play and decide the best position for a player.</w:t>
      </w:r>
    </w:p>
    <w:p>
      <w:pPr>
        <w:pStyle w:val="8"/>
        <w:rPr>
          <w:sz w:val="26"/>
        </w:rPr>
      </w:pPr>
    </w:p>
    <w:p>
      <w:pPr>
        <w:pStyle w:val="8"/>
        <w:spacing w:before="11"/>
        <w:rPr>
          <w:sz w:val="27"/>
        </w:rPr>
      </w:pPr>
    </w:p>
    <w:p>
      <w:pPr>
        <w:pStyle w:val="5"/>
        <w:numPr>
          <w:ilvl w:val="2"/>
          <w:numId w:val="5"/>
        </w:numPr>
        <w:tabs>
          <w:tab w:val="left" w:pos="1100"/>
        </w:tabs>
        <w:spacing w:before="0" w:after="0" w:line="240" w:lineRule="auto"/>
        <w:ind w:left="1100" w:right="0" w:hanging="540"/>
        <w:jc w:val="both"/>
      </w:pPr>
      <w:r>
        <w:t>Club</w:t>
      </w:r>
      <w:r>
        <w:rPr>
          <w:spacing w:val="-2"/>
        </w:rPr>
        <w:t xml:space="preserve"> </w:t>
      </w:r>
      <w:r>
        <w:t>details</w:t>
      </w:r>
    </w:p>
    <w:p>
      <w:pPr>
        <w:pStyle w:val="8"/>
        <w:spacing w:before="3"/>
        <w:rPr>
          <w:b/>
          <w:sz w:val="12"/>
        </w:rPr>
      </w:pPr>
      <w:r>
        <w:drawing>
          <wp:anchor distT="0" distB="0" distL="0" distR="0" simplePos="0" relativeHeight="251659264" behindDoc="0" locked="0" layoutInCell="1" allowOverlap="1">
            <wp:simplePos x="0" y="0"/>
            <wp:positionH relativeFrom="page">
              <wp:posOffset>915035</wp:posOffset>
            </wp:positionH>
            <wp:positionV relativeFrom="paragraph">
              <wp:posOffset>114300</wp:posOffset>
            </wp:positionV>
            <wp:extent cx="5692140" cy="785495"/>
            <wp:effectExtent l="0" t="0" r="0" b="0"/>
            <wp:wrapTopAndBottom/>
            <wp:docPr id="27" name="image13.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descr="þÿ"/>
                    <pic:cNvPicPr>
                      <a:picLocks noChangeAspect="1"/>
                    </pic:cNvPicPr>
                  </pic:nvPicPr>
                  <pic:blipFill>
                    <a:blip r:embed="rId26" cstate="print"/>
                    <a:stretch>
                      <a:fillRect/>
                    </a:stretch>
                  </pic:blipFill>
                  <pic:spPr>
                    <a:xfrm>
                      <a:off x="0" y="0"/>
                      <a:ext cx="5692320" cy="785812"/>
                    </a:xfrm>
                    <a:prstGeom prst="rect">
                      <a:avLst/>
                    </a:prstGeom>
                  </pic:spPr>
                </pic:pic>
              </a:graphicData>
            </a:graphic>
          </wp:anchor>
        </w:drawing>
      </w:r>
    </w:p>
    <w:p>
      <w:pPr>
        <w:pStyle w:val="8"/>
        <w:spacing w:before="177"/>
        <w:ind w:left="664" w:right="563"/>
        <w:jc w:val="center"/>
      </w:pPr>
      <w:r>
        <w:t>Fig 3.7 Club table structure</w:t>
      </w:r>
    </w:p>
    <w:p>
      <w:pPr>
        <w:pStyle w:val="8"/>
        <w:spacing w:before="181" w:line="360" w:lineRule="auto"/>
        <w:ind w:left="560" w:right="458"/>
      </w:pPr>
      <w:r>
        <w:t>The club details table has club information and the preferred position of a player at that club. It also have player_id as primary key and also a foreign key reference on “player” table.</w:t>
      </w:r>
    </w:p>
    <w:p>
      <w:pPr>
        <w:spacing w:after="0" w:line="360" w:lineRule="auto"/>
        <w:sectPr>
          <w:pgSz w:w="11910" w:h="16840"/>
          <w:pgMar w:top="1340" w:right="980" w:bottom="1260" w:left="880" w:header="756" w:footer="1060" w:gutter="0"/>
          <w:pgNumType w:fmt="decimal"/>
          <w:cols w:space="720" w:num="1"/>
        </w:sectPr>
      </w:pPr>
    </w:p>
    <w:p>
      <w:pPr>
        <w:pStyle w:val="5"/>
        <w:numPr>
          <w:ilvl w:val="2"/>
          <w:numId w:val="5"/>
        </w:numPr>
        <w:tabs>
          <w:tab w:val="left" w:pos="1100"/>
        </w:tabs>
        <w:spacing w:before="83" w:after="0" w:line="240" w:lineRule="auto"/>
        <w:ind w:left="1100" w:right="0" w:hanging="540"/>
        <w:jc w:val="both"/>
      </w:pPr>
      <w:r>
        <w:t>Delete</w:t>
      </w:r>
      <w:r>
        <w:rPr>
          <w:spacing w:val="-2"/>
        </w:rPr>
        <w:t xml:space="preserve"> </w:t>
      </w:r>
      <w:r>
        <w:t>logs</w:t>
      </w:r>
    </w:p>
    <w:p>
      <w:pPr>
        <w:pStyle w:val="8"/>
        <w:spacing w:before="4"/>
        <w:rPr>
          <w:b/>
          <w:sz w:val="13"/>
        </w:rPr>
      </w:pPr>
      <w:r>
        <w:drawing>
          <wp:anchor distT="0" distB="0" distL="0" distR="0" simplePos="0" relativeHeight="251659264" behindDoc="0" locked="0" layoutInCell="1" allowOverlap="1">
            <wp:simplePos x="0" y="0"/>
            <wp:positionH relativeFrom="page">
              <wp:posOffset>916305</wp:posOffset>
            </wp:positionH>
            <wp:positionV relativeFrom="paragraph">
              <wp:posOffset>122555</wp:posOffset>
            </wp:positionV>
            <wp:extent cx="5666740" cy="604520"/>
            <wp:effectExtent l="0" t="0" r="0" b="0"/>
            <wp:wrapTopAndBottom/>
            <wp:docPr id="29" name="image14.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descr="þÿ"/>
                    <pic:cNvPicPr>
                      <a:picLocks noChangeAspect="1"/>
                    </pic:cNvPicPr>
                  </pic:nvPicPr>
                  <pic:blipFill>
                    <a:blip r:embed="rId27" cstate="print"/>
                    <a:stretch>
                      <a:fillRect/>
                    </a:stretch>
                  </pic:blipFill>
                  <pic:spPr>
                    <a:xfrm>
                      <a:off x="0" y="0"/>
                      <a:ext cx="5666555" cy="604647"/>
                    </a:xfrm>
                    <a:prstGeom prst="rect">
                      <a:avLst/>
                    </a:prstGeom>
                  </pic:spPr>
                </pic:pic>
              </a:graphicData>
            </a:graphic>
          </wp:anchor>
        </w:drawing>
      </w:r>
    </w:p>
    <w:p>
      <w:pPr>
        <w:pStyle w:val="8"/>
        <w:spacing w:before="219"/>
        <w:ind w:left="3360"/>
      </w:pPr>
      <w:r>
        <w:t>Fig 3.8 Delete logs trigger structure</w:t>
      </w:r>
    </w:p>
    <w:p>
      <w:pPr>
        <w:pStyle w:val="8"/>
        <w:spacing w:before="181" w:line="360" w:lineRule="auto"/>
        <w:ind w:left="559" w:right="458"/>
        <w:jc w:val="both"/>
      </w:pPr>
      <w:r>
        <w:t>The delete logs table consists of 3 columns. ID column is unique and set to auto increment. Action column contain the action along with table name. Time column contains the time at which the trigger was automatically invoked based on the action.</w:t>
      </w:r>
    </w:p>
    <w:p>
      <w:pPr>
        <w:pStyle w:val="8"/>
        <w:rPr>
          <w:sz w:val="26"/>
        </w:rPr>
      </w:pPr>
    </w:p>
    <w:p>
      <w:pPr>
        <w:pStyle w:val="8"/>
        <w:spacing w:before="11"/>
        <w:rPr>
          <w:sz w:val="27"/>
        </w:rPr>
      </w:pPr>
    </w:p>
    <w:p>
      <w:pPr>
        <w:pStyle w:val="5"/>
        <w:numPr>
          <w:ilvl w:val="2"/>
          <w:numId w:val="5"/>
        </w:numPr>
        <w:tabs>
          <w:tab w:val="left" w:pos="1100"/>
        </w:tabs>
        <w:spacing w:before="0" w:after="0" w:line="240" w:lineRule="auto"/>
        <w:ind w:left="1100" w:right="0" w:hanging="540"/>
        <w:jc w:val="both"/>
      </w:pPr>
      <w:r>
        <w:t>Update</w:t>
      </w:r>
      <w:r>
        <w:rPr>
          <w:spacing w:val="-1"/>
        </w:rPr>
        <w:t xml:space="preserve"> </w:t>
      </w:r>
      <w:r>
        <w:t>logs</w:t>
      </w:r>
    </w:p>
    <w:p>
      <w:pPr>
        <w:pStyle w:val="8"/>
        <w:spacing w:before="3"/>
        <w:rPr>
          <w:b/>
          <w:sz w:val="13"/>
        </w:rPr>
      </w:pPr>
      <w:r>
        <w:drawing>
          <wp:anchor distT="0" distB="0" distL="0" distR="0" simplePos="0" relativeHeight="251659264" behindDoc="0" locked="0" layoutInCell="1" allowOverlap="1">
            <wp:simplePos x="0" y="0"/>
            <wp:positionH relativeFrom="page">
              <wp:posOffset>915035</wp:posOffset>
            </wp:positionH>
            <wp:positionV relativeFrom="paragraph">
              <wp:posOffset>121285</wp:posOffset>
            </wp:positionV>
            <wp:extent cx="5753100" cy="613410"/>
            <wp:effectExtent l="0" t="0" r="0" b="0"/>
            <wp:wrapTopAndBottom/>
            <wp:docPr id="31" name="image15.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þÿ"/>
                    <pic:cNvPicPr>
                      <a:picLocks noChangeAspect="1"/>
                    </pic:cNvPicPr>
                  </pic:nvPicPr>
                  <pic:blipFill>
                    <a:blip r:embed="rId28" cstate="print"/>
                    <a:stretch>
                      <a:fillRect/>
                    </a:stretch>
                  </pic:blipFill>
                  <pic:spPr>
                    <a:xfrm>
                      <a:off x="0" y="0"/>
                      <a:ext cx="5753408" cy="613410"/>
                    </a:xfrm>
                    <a:prstGeom prst="rect">
                      <a:avLst/>
                    </a:prstGeom>
                  </pic:spPr>
                </pic:pic>
              </a:graphicData>
            </a:graphic>
          </wp:anchor>
        </w:drawing>
      </w:r>
    </w:p>
    <w:p>
      <w:pPr>
        <w:pStyle w:val="8"/>
        <w:spacing w:before="188"/>
        <w:ind w:left="3327"/>
      </w:pPr>
      <w:r>
        <w:t>Fig 3.9 Update logs trigger structure</w:t>
      </w:r>
    </w:p>
    <w:p>
      <w:pPr>
        <w:pStyle w:val="8"/>
        <w:rPr>
          <w:sz w:val="26"/>
        </w:rPr>
      </w:pPr>
    </w:p>
    <w:p>
      <w:pPr>
        <w:pStyle w:val="8"/>
        <w:spacing w:before="5"/>
        <w:rPr>
          <w:sz w:val="29"/>
        </w:rPr>
      </w:pPr>
    </w:p>
    <w:p>
      <w:pPr>
        <w:pStyle w:val="8"/>
        <w:spacing w:before="1" w:line="360" w:lineRule="auto"/>
        <w:ind w:left="560" w:right="459"/>
        <w:jc w:val="both"/>
      </w:pPr>
      <w:r>
        <w:t>The Update logs table consists of 3 columns. ID column is unique and set to auto increment. Action column contain the action along with table name. Time column contains the time at which the trigger was automatically invoked based on the action.</w:t>
      </w:r>
    </w:p>
    <w:p>
      <w:pPr>
        <w:pStyle w:val="8"/>
        <w:rPr>
          <w:sz w:val="26"/>
        </w:rPr>
      </w:pPr>
    </w:p>
    <w:p>
      <w:pPr>
        <w:pStyle w:val="8"/>
        <w:rPr>
          <w:sz w:val="28"/>
        </w:rPr>
      </w:pPr>
    </w:p>
    <w:p>
      <w:pPr>
        <w:pStyle w:val="5"/>
        <w:numPr>
          <w:ilvl w:val="2"/>
          <w:numId w:val="5"/>
        </w:numPr>
        <w:tabs>
          <w:tab w:val="left" w:pos="1100"/>
        </w:tabs>
        <w:spacing w:before="0" w:after="0" w:line="240" w:lineRule="auto"/>
        <w:ind w:left="1100" w:right="0" w:hanging="540"/>
        <w:jc w:val="both"/>
      </w:pPr>
      <w:r>
        <w:t>Insert</w:t>
      </w:r>
      <w:r>
        <w:rPr>
          <w:spacing w:val="-2"/>
        </w:rPr>
        <w:t xml:space="preserve"> </w:t>
      </w:r>
      <w:r>
        <w:t>logs</w:t>
      </w:r>
    </w:p>
    <w:p>
      <w:pPr>
        <w:pStyle w:val="8"/>
        <w:rPr>
          <w:b/>
          <w:sz w:val="20"/>
        </w:rPr>
      </w:pPr>
    </w:p>
    <w:p>
      <w:pPr>
        <w:pStyle w:val="8"/>
        <w:rPr>
          <w:b/>
          <w:sz w:val="20"/>
        </w:rPr>
      </w:pPr>
    </w:p>
    <w:p>
      <w:pPr>
        <w:pStyle w:val="8"/>
        <w:rPr>
          <w:b/>
          <w:sz w:val="10"/>
        </w:rPr>
      </w:pPr>
      <w:r>
        <w:drawing>
          <wp:anchor distT="0" distB="0" distL="0" distR="0" simplePos="0" relativeHeight="251659264" behindDoc="0" locked="0" layoutInCell="1" allowOverlap="1">
            <wp:simplePos x="0" y="0"/>
            <wp:positionH relativeFrom="page">
              <wp:posOffset>915035</wp:posOffset>
            </wp:positionH>
            <wp:positionV relativeFrom="paragraph">
              <wp:posOffset>97790</wp:posOffset>
            </wp:positionV>
            <wp:extent cx="5760085" cy="613410"/>
            <wp:effectExtent l="0" t="0" r="0" b="0"/>
            <wp:wrapTopAndBottom/>
            <wp:docPr id="33" name="image16.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descr="þÿ"/>
                    <pic:cNvPicPr>
                      <a:picLocks noChangeAspect="1"/>
                    </pic:cNvPicPr>
                  </pic:nvPicPr>
                  <pic:blipFill>
                    <a:blip r:embed="rId29" cstate="print"/>
                    <a:stretch>
                      <a:fillRect/>
                    </a:stretch>
                  </pic:blipFill>
                  <pic:spPr>
                    <a:xfrm>
                      <a:off x="0" y="0"/>
                      <a:ext cx="5760091" cy="613410"/>
                    </a:xfrm>
                    <a:prstGeom prst="rect">
                      <a:avLst/>
                    </a:prstGeom>
                  </pic:spPr>
                </pic:pic>
              </a:graphicData>
            </a:graphic>
          </wp:anchor>
        </w:drawing>
      </w:r>
    </w:p>
    <w:p>
      <w:pPr>
        <w:pStyle w:val="8"/>
        <w:spacing w:before="5"/>
        <w:rPr>
          <w:b/>
          <w:sz w:val="9"/>
        </w:rPr>
      </w:pPr>
    </w:p>
    <w:p>
      <w:pPr>
        <w:pStyle w:val="8"/>
        <w:spacing w:before="90"/>
        <w:ind w:left="3340"/>
      </w:pPr>
      <w:r>
        <w:t>Fig 3.10 Insert logs trigger structure</w:t>
      </w:r>
    </w:p>
    <w:p>
      <w:pPr>
        <w:pStyle w:val="8"/>
        <w:rPr>
          <w:sz w:val="26"/>
        </w:rPr>
      </w:pPr>
    </w:p>
    <w:p>
      <w:pPr>
        <w:pStyle w:val="8"/>
        <w:spacing w:before="6"/>
        <w:rPr>
          <w:sz w:val="29"/>
        </w:rPr>
      </w:pPr>
    </w:p>
    <w:p>
      <w:pPr>
        <w:pStyle w:val="8"/>
        <w:spacing w:line="360" w:lineRule="auto"/>
        <w:ind w:left="560" w:right="458"/>
        <w:jc w:val="both"/>
      </w:pPr>
      <w:r>
        <w:t>The Insert logs table consists of 3 columns. ID column is unique and set to auto increment. Action column contain the action along with table name. Time column contains the time at which the trigger was automatically invoked based on the action.</w:t>
      </w:r>
    </w:p>
    <w:p>
      <w:pPr>
        <w:spacing w:after="0" w:line="360" w:lineRule="auto"/>
        <w:jc w:val="both"/>
        <w:sectPr>
          <w:pgSz w:w="11910" w:h="16840"/>
          <w:pgMar w:top="1340" w:right="980" w:bottom="1260" w:left="880" w:header="756" w:footer="1060" w:gutter="0"/>
          <w:pgNumType w:fmt="decimal"/>
          <w:cols w:space="720" w:num="1"/>
        </w:sectPr>
      </w:pPr>
    </w:p>
    <w:p>
      <w:pPr>
        <w:pStyle w:val="5"/>
        <w:numPr>
          <w:ilvl w:val="2"/>
          <w:numId w:val="5"/>
        </w:numPr>
        <w:tabs>
          <w:tab w:val="left" w:pos="1100"/>
        </w:tabs>
        <w:spacing w:before="83" w:after="0" w:line="240" w:lineRule="auto"/>
        <w:ind w:left="1100" w:right="0" w:hanging="540"/>
        <w:jc w:val="left"/>
      </w:pPr>
      <w:r>
        <w:t>Stored</w:t>
      </w:r>
      <w:r>
        <w:rPr>
          <w:spacing w:val="-2"/>
        </w:rPr>
        <w:t xml:space="preserve"> </w:t>
      </w:r>
      <w:r>
        <w:t>procedures</w:t>
      </w:r>
    </w:p>
    <w:p>
      <w:pPr>
        <w:pStyle w:val="8"/>
        <w:rPr>
          <w:b/>
          <w:sz w:val="20"/>
        </w:rPr>
      </w:pPr>
    </w:p>
    <w:p>
      <w:pPr>
        <w:pStyle w:val="8"/>
        <w:rPr>
          <w:b/>
          <w:sz w:val="20"/>
        </w:rPr>
      </w:pPr>
    </w:p>
    <w:p>
      <w:pPr>
        <w:pStyle w:val="8"/>
        <w:spacing w:before="9"/>
        <w:rPr>
          <w:b/>
          <w:sz w:val="13"/>
        </w:rPr>
      </w:pPr>
      <w:r>
        <w:drawing>
          <wp:anchor distT="0" distB="0" distL="0" distR="0" simplePos="0" relativeHeight="251659264" behindDoc="0" locked="0" layoutInCell="1" allowOverlap="1">
            <wp:simplePos x="0" y="0"/>
            <wp:positionH relativeFrom="page">
              <wp:posOffset>1340485</wp:posOffset>
            </wp:positionH>
            <wp:positionV relativeFrom="paragraph">
              <wp:posOffset>125095</wp:posOffset>
            </wp:positionV>
            <wp:extent cx="4876165" cy="1943100"/>
            <wp:effectExtent l="0" t="0" r="0" b="0"/>
            <wp:wrapTopAndBottom/>
            <wp:docPr id="35" name="image1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descr="þÿ"/>
                    <pic:cNvPicPr>
                      <a:picLocks noChangeAspect="1"/>
                    </pic:cNvPicPr>
                  </pic:nvPicPr>
                  <pic:blipFill>
                    <a:blip r:embed="rId30" cstate="print"/>
                    <a:stretch>
                      <a:fillRect/>
                    </a:stretch>
                  </pic:blipFill>
                  <pic:spPr>
                    <a:xfrm>
                      <a:off x="0" y="0"/>
                      <a:ext cx="4875897" cy="1943100"/>
                    </a:xfrm>
                    <a:prstGeom prst="rect">
                      <a:avLst/>
                    </a:prstGeom>
                  </pic:spPr>
                </pic:pic>
              </a:graphicData>
            </a:graphic>
          </wp:anchor>
        </w:drawing>
      </w:r>
    </w:p>
    <w:p>
      <w:pPr>
        <w:pStyle w:val="8"/>
        <w:spacing w:before="152"/>
        <w:ind w:left="3323"/>
      </w:pPr>
      <w:r>
        <w:t>Fig 3.11 Stored procedures structure</w:t>
      </w:r>
    </w:p>
    <w:p>
      <w:pPr>
        <w:pStyle w:val="8"/>
        <w:rPr>
          <w:sz w:val="26"/>
        </w:rPr>
      </w:pPr>
    </w:p>
    <w:p>
      <w:pPr>
        <w:pStyle w:val="8"/>
        <w:spacing w:before="6"/>
        <w:rPr>
          <w:sz w:val="29"/>
        </w:rPr>
      </w:pPr>
    </w:p>
    <w:p>
      <w:pPr>
        <w:pStyle w:val="8"/>
        <w:spacing w:line="360" w:lineRule="auto"/>
        <w:ind w:left="559" w:right="456"/>
        <w:jc w:val="both"/>
      </w:pPr>
      <w:r>
        <w:t>There are 7 stored procedures present inside search page on the web application. These are called whenever any search instance occur on the web page. The results of the stored procedures are then displayed on the UI in a tabular structure.</w:t>
      </w:r>
    </w:p>
    <w:p>
      <w:pPr>
        <w:spacing w:after="0" w:line="360" w:lineRule="auto"/>
        <w:jc w:val="both"/>
        <w:sectPr>
          <w:pgSz w:w="11910" w:h="16840"/>
          <w:pgMar w:top="1340" w:right="980" w:bottom="1260" w:left="880" w:header="756" w:footer="1060" w:gutter="0"/>
          <w:pgNumType w:fmt="decimal"/>
          <w:cols w:space="720" w:num="1"/>
        </w:sectPr>
      </w:pPr>
    </w:p>
    <w:p>
      <w:pPr>
        <w:pStyle w:val="3"/>
      </w:pPr>
      <w:r>
        <w:t>Chapter 4</w:t>
      </w:r>
    </w:p>
    <w:p>
      <w:pPr>
        <w:pStyle w:val="8"/>
        <w:ind w:left="2160" w:leftChars="0" w:firstLine="720" w:firstLineChars="0"/>
        <w:rPr>
          <w:b/>
          <w:sz w:val="36"/>
        </w:rPr>
      </w:pPr>
      <w:r>
        <w:rPr>
          <w:b/>
          <w:sz w:val="36"/>
        </w:rPr>
        <w:t>IMPLEMENTATION</w:t>
      </w:r>
    </w:p>
    <w:p>
      <w:pPr>
        <w:pStyle w:val="4"/>
        <w:numPr>
          <w:ilvl w:val="1"/>
          <w:numId w:val="6"/>
        </w:numPr>
        <w:tabs>
          <w:tab w:val="left" w:pos="980"/>
        </w:tabs>
        <w:spacing w:before="240" w:after="0" w:line="240" w:lineRule="auto"/>
        <w:ind w:left="979" w:right="0" w:hanging="419"/>
        <w:jc w:val="left"/>
      </w:pPr>
      <w:r>
        <w:t>Stored</w:t>
      </w:r>
      <w:r>
        <w:rPr>
          <w:spacing w:val="-1"/>
        </w:rPr>
        <w:t xml:space="preserve"> </w:t>
      </w:r>
      <w:r>
        <w:t>procedures:</w:t>
      </w:r>
    </w:p>
    <w:p>
      <w:pPr>
        <w:pStyle w:val="8"/>
        <w:spacing w:before="183"/>
        <w:ind w:left="1280"/>
      </w:pPr>
      <w:r>
        <w:t>The Stored procedures are executed using PHP and MySQL in the application file.</w:t>
      </w:r>
    </w:p>
    <w:p>
      <w:pPr>
        <w:pStyle w:val="8"/>
        <w:spacing w:before="138"/>
        <w:ind w:left="560"/>
      </w:pPr>
      <w:r>
        <w:t>The result of stored procedure is shown in Fig 5.2.</w:t>
      </w:r>
    </w:p>
    <w:p>
      <w:pPr>
        <w:pStyle w:val="8"/>
        <w:spacing w:before="10"/>
        <w:rPr>
          <w:sz w:val="25"/>
        </w:rPr>
      </w:pPr>
    </w:p>
    <w:p>
      <w:pPr>
        <w:pStyle w:val="8"/>
        <w:spacing w:line="360" w:lineRule="auto"/>
        <w:ind w:left="560"/>
      </w:pPr>
      <w:r>
        <w:rPr>
          <w:b/>
        </w:rPr>
        <w:t>Use</w:t>
      </w:r>
      <w:r>
        <w:t>: Use of stored procedures allows modular programming, reduces network traffic, faster execution, and can be used as security mechanism.</w:t>
      </w:r>
    </w:p>
    <w:p>
      <w:pPr>
        <w:pStyle w:val="8"/>
        <w:spacing w:before="161" w:line="360" w:lineRule="auto"/>
        <w:ind w:left="560" w:firstLine="720"/>
        <w:rPr>
          <w:sz w:val="26"/>
        </w:rPr>
      </w:pPr>
      <w:r>
        <w:t>Given below is a code snippet of implementation of all the 7 stored procedure present inside the web application.</w:t>
      </w:r>
    </w:p>
    <w:p>
      <w:pPr>
        <w:pStyle w:val="8"/>
        <w:spacing w:before="201"/>
        <w:ind w:left="560"/>
      </w:pPr>
      <w:r>
        <w:t>#stored procedures</w:t>
      </w:r>
    </w:p>
    <w:p>
      <w:pPr>
        <w:pStyle w:val="8"/>
        <w:rPr>
          <w:sz w:val="26"/>
        </w:rPr>
      </w:pPr>
    </w:p>
    <w:p>
      <w:pPr>
        <w:pStyle w:val="8"/>
        <w:spacing w:before="6"/>
        <w:rPr>
          <w:sz w:val="29"/>
        </w:rPr>
      </w:pPr>
    </w:p>
    <w:p>
      <w:pPr>
        <w:pStyle w:val="8"/>
        <w:ind w:left="560"/>
      </w:pPr>
      <w:r>
        <w:t>$spforage = mysqli_query($conn, "CREATE DEFINER=`root`@`localhost` PROCEDURE</w:t>
      </w:r>
    </w:p>
    <w:p>
      <w:pPr>
        <w:pStyle w:val="8"/>
        <w:spacing w:before="22"/>
        <w:ind w:left="560"/>
      </w:pPr>
      <w:r>
        <w:t>`SearchAge`(IN `page` INT(11)) NOT DETERMINISTIC CONTAINS SQL SQL</w:t>
      </w:r>
    </w:p>
    <w:p>
      <w:pPr>
        <w:pStyle w:val="8"/>
        <w:spacing w:before="21" w:line="259" w:lineRule="auto"/>
        <w:ind w:left="560" w:right="1358"/>
      </w:pPr>
      <w:r>
        <w:t>SECURITY DEFINER SELECT player_name,age,overall_rating,nationality FROM personal_details WHERE personal_details.age = page;");</w:t>
      </w:r>
    </w:p>
    <w:p>
      <w:pPr>
        <w:pStyle w:val="8"/>
        <w:rPr>
          <w:sz w:val="26"/>
        </w:rPr>
      </w:pPr>
    </w:p>
    <w:p>
      <w:pPr>
        <w:pStyle w:val="8"/>
        <w:spacing w:before="8"/>
        <w:rPr>
          <w:sz w:val="27"/>
        </w:rPr>
      </w:pPr>
    </w:p>
    <w:p>
      <w:pPr>
        <w:pStyle w:val="8"/>
        <w:spacing w:line="259" w:lineRule="auto"/>
        <w:ind w:left="560" w:right="530"/>
      </w:pPr>
      <w:r>
        <w:t>$spfornationality = mysqli_query($conn, "CREATE DEFINER=`root`@`localhost` PROCEDURE `SearchNationality`(IN `page` VARCHAR(30)) NOT DETERMINISTIC CONTAINS SQL SQL SECURITY DEFINER SELECT * FROM personal_details WHERE</w:t>
      </w:r>
    </w:p>
    <w:p>
      <w:pPr>
        <w:pStyle w:val="8"/>
        <w:spacing w:before="1"/>
        <w:ind w:left="560"/>
      </w:pPr>
      <w:r>
        <w:t>personal_details.nationality=page;");</w:t>
      </w:r>
    </w:p>
    <w:p>
      <w:pPr>
        <w:pStyle w:val="8"/>
        <w:rPr>
          <w:sz w:val="26"/>
        </w:rPr>
      </w:pPr>
    </w:p>
    <w:p>
      <w:pPr>
        <w:pStyle w:val="8"/>
        <w:spacing w:before="6"/>
        <w:rPr>
          <w:sz w:val="29"/>
        </w:rPr>
      </w:pPr>
    </w:p>
    <w:p>
      <w:pPr>
        <w:pStyle w:val="8"/>
        <w:spacing w:line="259" w:lineRule="auto"/>
        <w:ind w:left="560" w:right="530"/>
      </w:pPr>
      <w:r>
        <w:t>$spforoverallrating = mysqli_query($conn, "CREATE DEFINER=`root`@`localhost` PROCEDURE `SearchOverallRating`(IN `page` INT(11)) NOT DETERMINISTIC CONTAINS SQL SQL SECURITY DEFINER SELECT * FROM personal_details WHERE</w:t>
      </w:r>
    </w:p>
    <w:p>
      <w:pPr>
        <w:pStyle w:val="8"/>
        <w:spacing w:before="1"/>
        <w:ind w:left="560"/>
      </w:pPr>
      <w:r>
        <w:t>personal_details.overall_rating = page;");</w:t>
      </w:r>
    </w:p>
    <w:p>
      <w:pPr>
        <w:pStyle w:val="8"/>
        <w:rPr>
          <w:sz w:val="26"/>
        </w:rPr>
      </w:pPr>
    </w:p>
    <w:p>
      <w:pPr>
        <w:pStyle w:val="8"/>
        <w:spacing w:before="6"/>
        <w:rPr>
          <w:sz w:val="29"/>
        </w:rPr>
      </w:pPr>
    </w:p>
    <w:p>
      <w:pPr>
        <w:pStyle w:val="8"/>
        <w:ind w:left="560"/>
      </w:pPr>
      <w:r>
        <w:t>$spforteam = mysqli_query($conn, "CREATE DEFINER=`root`@`localhost` PROCEDURE</w:t>
      </w:r>
    </w:p>
    <w:p>
      <w:pPr>
        <w:pStyle w:val="8"/>
        <w:spacing w:before="21" w:line="259" w:lineRule="auto"/>
        <w:ind w:left="560" w:right="638"/>
      </w:pPr>
      <w:r>
        <w:t>`SearchTeam`(IN `page` VARCHAR(30)) NOT DETERMINISTIC CONTAINS SQL SQL SECURITY DEFINER SELECT</w:t>
      </w:r>
    </w:p>
    <w:p>
      <w:pPr>
        <w:pStyle w:val="8"/>
        <w:spacing w:line="259" w:lineRule="auto"/>
        <w:ind w:left="560" w:right="660"/>
      </w:pPr>
      <w:r>
        <w:t>pd.player_name,pd.overall_rating,pd.age,pd.nationality,od.club FROM personal_details pd,other_details od WHERE od.club = page AND pd.player_id = od.player_id ORDER BY pd.player_id;");</w:t>
      </w:r>
    </w:p>
    <w:p>
      <w:pPr>
        <w:spacing w:after="0" w:line="259" w:lineRule="auto"/>
        <w:sectPr>
          <w:pgSz w:w="11910" w:h="16840"/>
          <w:pgMar w:top="1340" w:right="980" w:bottom="1260" w:left="880" w:header="756" w:footer="1060" w:gutter="0"/>
          <w:pgNumType w:fmt="decimal"/>
          <w:cols w:space="720" w:num="1"/>
        </w:sectPr>
      </w:pPr>
    </w:p>
    <w:p>
      <w:pPr>
        <w:pStyle w:val="8"/>
        <w:spacing w:before="80"/>
        <w:ind w:left="560"/>
      </w:pPr>
      <w:r>
        <w:t>$spforname = mysqli_query($conn, "CREATE DEFINER=`root`@`localhost` PROCEDURE</w:t>
      </w:r>
    </w:p>
    <w:p>
      <w:pPr>
        <w:pStyle w:val="8"/>
        <w:spacing w:before="21"/>
        <w:ind w:left="560"/>
      </w:pPr>
      <w:r>
        <w:t>`SearchName`(IN `page` VARCHAR(30)) NOT DETERMINISTIC CONTAINS SQL SQL</w:t>
      </w:r>
    </w:p>
    <w:p>
      <w:pPr>
        <w:pStyle w:val="8"/>
        <w:spacing w:before="23"/>
        <w:ind w:left="560"/>
      </w:pPr>
      <w:r>
        <w:t>SECURITY DEFINER SELECT * FROM personal_details WHERE player_name = page");</w:t>
      </w:r>
    </w:p>
    <w:p>
      <w:pPr>
        <w:pStyle w:val="8"/>
        <w:rPr>
          <w:sz w:val="26"/>
        </w:rPr>
      </w:pPr>
    </w:p>
    <w:p>
      <w:pPr>
        <w:pStyle w:val="8"/>
        <w:spacing w:before="6"/>
        <w:rPr>
          <w:sz w:val="29"/>
        </w:rPr>
      </w:pPr>
    </w:p>
    <w:p>
      <w:pPr>
        <w:pStyle w:val="8"/>
        <w:spacing w:line="259" w:lineRule="auto"/>
        <w:ind w:left="560" w:right="641"/>
      </w:pPr>
      <w:r>
        <w:t>$spforplayerid = mysqli_query($conn, "CREATE DEFINER=`root`@`localhost` PROCEDURE `Searchplayerid`(IN `page` INT(11)) NOT DETERMINISTIC CONTAINS SQL SQL SECURITY DEFINER SELECT * FROM personal_details WHERE player_id = page;");</w:t>
      </w:r>
    </w:p>
    <w:p>
      <w:pPr>
        <w:pStyle w:val="8"/>
        <w:rPr>
          <w:sz w:val="26"/>
        </w:rPr>
      </w:pPr>
    </w:p>
    <w:p>
      <w:pPr>
        <w:pStyle w:val="8"/>
        <w:spacing w:before="8"/>
        <w:rPr>
          <w:sz w:val="27"/>
        </w:rPr>
      </w:pPr>
    </w:p>
    <w:p>
      <w:pPr>
        <w:pStyle w:val="8"/>
        <w:spacing w:line="259" w:lineRule="auto"/>
        <w:ind w:left="560" w:right="557"/>
      </w:pPr>
      <w:r>
        <w:t>$spforposition = mysqli_query($conn, "CREATE DEFINER=`root`@`localhost` PROCEDURE `SearchPosition`(IN `page` VARCHAR(11)) NOT DETERMINISTIC CONTAINS SQL SQL SECURITY DEFINER SELECT pd.player_name, pd.overall_rating, od.preferred_position, p.gk, p.df, p.cm, p.fr FROM personal_details pd, other_details od, position p WHERE od.preferred_position = page AND p.player_id = od.player_id AND p.player_id = pd.player_id GROUP BY pd.player_id;");</w:t>
      </w:r>
    </w:p>
    <w:p>
      <w:pPr>
        <w:pStyle w:val="8"/>
        <w:rPr>
          <w:sz w:val="26"/>
        </w:rPr>
      </w:pPr>
    </w:p>
    <w:p>
      <w:pPr>
        <w:pStyle w:val="8"/>
        <w:spacing w:before="9"/>
        <w:rPr>
          <w:sz w:val="29"/>
        </w:rPr>
      </w:pPr>
    </w:p>
    <w:p>
      <w:pPr>
        <w:pStyle w:val="4"/>
        <w:numPr>
          <w:ilvl w:val="1"/>
          <w:numId w:val="6"/>
        </w:numPr>
        <w:tabs>
          <w:tab w:val="left" w:pos="980"/>
        </w:tabs>
        <w:spacing w:before="0" w:after="0" w:line="240" w:lineRule="auto"/>
        <w:ind w:left="979" w:right="0" w:hanging="419"/>
        <w:jc w:val="left"/>
      </w:pPr>
      <w:r>
        <w:t>Inserting new</w:t>
      </w:r>
      <w:r>
        <w:rPr>
          <w:spacing w:val="-3"/>
        </w:rPr>
        <w:t xml:space="preserve"> </w:t>
      </w:r>
      <w:r>
        <w:t>records:</w:t>
      </w:r>
    </w:p>
    <w:p>
      <w:pPr>
        <w:pStyle w:val="8"/>
        <w:spacing w:before="182" w:line="360" w:lineRule="auto"/>
        <w:ind w:left="559" w:right="457" w:firstLine="720"/>
        <w:jc w:val="both"/>
      </w:pPr>
      <w:r>
        <w:t>The insert page allows users to select the table to insert values into [Fig 5.4]. It then asks users to input required data columns for the particular table and upon successful insertion, a new page is displayed [Fig 5.5] with appropriate message. Upon failure, another page is displayed with appropriate message and a possible solution.</w:t>
      </w:r>
    </w:p>
    <w:p>
      <w:pPr>
        <w:pStyle w:val="8"/>
        <w:spacing w:before="160" w:line="360" w:lineRule="auto"/>
        <w:ind w:left="559" w:right="460" w:firstLine="720"/>
        <w:jc w:val="both"/>
      </w:pPr>
      <w:r>
        <w:t>Given below is the code snippet of the insert page which is execute in the application using PHP and MySQL.</w:t>
      </w:r>
    </w:p>
    <w:p>
      <w:pPr>
        <w:pStyle w:val="8"/>
        <w:tabs>
          <w:tab w:val="left" w:pos="1315"/>
          <w:tab w:val="left" w:pos="1806"/>
          <w:tab w:val="left" w:pos="3100"/>
          <w:tab w:val="left" w:pos="4028"/>
          <w:tab w:val="left" w:pos="6884"/>
          <w:tab w:val="left" w:pos="8286"/>
          <w:tab w:val="left" w:pos="8639"/>
        </w:tabs>
        <w:spacing w:line="360" w:lineRule="auto"/>
        <w:ind w:left="560" w:right="458"/>
      </w:pPr>
      <w:r>
        <w:t>$sql</w:t>
      </w:r>
      <w:r>
        <w:tab/>
      </w:r>
      <w:r>
        <w:t>=</w:t>
      </w:r>
      <w:r>
        <w:tab/>
      </w:r>
      <w:r>
        <w:t>"INSERT</w:t>
      </w:r>
      <w:r>
        <w:tab/>
      </w:r>
      <w:r>
        <w:t>INTO</w:t>
      </w:r>
      <w:r>
        <w:tab/>
      </w:r>
      <w:r>
        <w:t>$dbname.personal_details</w:t>
      </w:r>
      <w:r>
        <w:tab/>
      </w:r>
      <w:r>
        <w:t>(player_id,</w:t>
      </w:r>
      <w:r>
        <w:tab/>
      </w:r>
      <w:r>
        <w:t>player_name, age,overall_rating,nationality)</w:t>
      </w:r>
      <w:r>
        <w:tab/>
      </w:r>
      <w:r>
        <w:tab/>
      </w:r>
      <w:r>
        <w:tab/>
      </w:r>
      <w:r>
        <w:tab/>
      </w:r>
      <w:r>
        <w:t>VALUES</w:t>
      </w:r>
    </w:p>
    <w:p>
      <w:pPr>
        <w:pStyle w:val="8"/>
        <w:ind w:left="560"/>
        <w:rPr>
          <w:sz w:val="26"/>
        </w:rPr>
      </w:pPr>
      <w:r>
        <w:t>('$spid','$spname','$spage','$spoverallrating','$spnationality')";</w:t>
      </w:r>
    </w:p>
    <w:p>
      <w:pPr>
        <w:pStyle w:val="8"/>
        <w:spacing w:before="10"/>
        <w:rPr>
          <w:sz w:val="23"/>
        </w:rPr>
      </w:pPr>
    </w:p>
    <w:p>
      <w:pPr>
        <w:pStyle w:val="8"/>
        <w:ind w:left="560"/>
      </w:pPr>
      <w:r>
        <w:t>if ($conn-&gt;query($sql) === TRUE) {</w:t>
      </w:r>
    </w:p>
    <w:p>
      <w:pPr>
        <w:pStyle w:val="8"/>
        <w:spacing w:before="10"/>
        <w:rPr>
          <w:sz w:val="25"/>
        </w:rPr>
      </w:pPr>
    </w:p>
    <w:p>
      <w:pPr>
        <w:pStyle w:val="8"/>
        <w:spacing w:before="80"/>
        <w:ind w:left="560"/>
      </w:pPr>
      <w:r>
        <w:t>(Inside into_other_details.php)</w:t>
      </w:r>
    </w:p>
    <w:p>
      <w:pPr>
        <w:pStyle w:val="8"/>
        <w:spacing w:before="9"/>
        <w:rPr>
          <w:sz w:val="25"/>
        </w:rPr>
      </w:pPr>
    </w:p>
    <w:p>
      <w:pPr>
        <w:pStyle w:val="8"/>
        <w:spacing w:before="1"/>
        <w:ind w:left="560"/>
        <w:rPr>
          <w:sz w:val="25"/>
        </w:rPr>
      </w:pPr>
      <w:r>
        <w:t>&lt;?php</w:t>
      </w:r>
    </w:p>
    <w:p>
      <w:pPr>
        <w:pStyle w:val="8"/>
        <w:spacing w:before="10"/>
        <w:rPr>
          <w:sz w:val="25"/>
        </w:rPr>
      </w:pPr>
    </w:p>
    <w:p>
      <w:pPr>
        <w:pStyle w:val="8"/>
        <w:spacing w:line="360" w:lineRule="auto"/>
        <w:ind w:left="560" w:right="445"/>
      </w:pPr>
      <w:r>
        <w:t>$sql = "INSERT INTO $dbname.other_details (player_id, club, preferred_position) VALUES ('$spid','$spclub','$sppreferredposition')";</w:t>
      </w:r>
    </w:p>
    <w:p>
      <w:pPr>
        <w:pStyle w:val="8"/>
        <w:spacing w:line="360" w:lineRule="auto"/>
        <w:ind w:left="560" w:right="445"/>
      </w:pPr>
    </w:p>
    <w:p>
      <w:pPr>
        <w:pStyle w:val="8"/>
        <w:spacing w:line="360" w:lineRule="auto"/>
        <w:ind w:left="560" w:right="445"/>
      </w:pPr>
    </w:p>
    <w:p>
      <w:pPr>
        <w:pStyle w:val="4"/>
        <w:numPr>
          <w:ilvl w:val="1"/>
          <w:numId w:val="6"/>
        </w:numPr>
        <w:tabs>
          <w:tab w:val="left" w:pos="980"/>
        </w:tabs>
        <w:spacing w:before="162" w:after="0" w:line="240" w:lineRule="auto"/>
        <w:ind w:left="979" w:right="0" w:hanging="419"/>
        <w:jc w:val="both"/>
      </w:pPr>
      <w:r>
        <w:t>Updating existing</w:t>
      </w:r>
      <w:r>
        <w:rPr>
          <w:spacing w:val="-1"/>
        </w:rPr>
        <w:t xml:space="preserve"> </w:t>
      </w:r>
      <w:r>
        <w:t>records:</w:t>
      </w:r>
    </w:p>
    <w:p>
      <w:pPr>
        <w:pStyle w:val="8"/>
        <w:spacing w:before="7"/>
        <w:rPr>
          <w:b/>
          <w:sz w:val="27"/>
        </w:rPr>
      </w:pPr>
    </w:p>
    <w:p>
      <w:pPr>
        <w:pStyle w:val="8"/>
        <w:spacing w:line="360" w:lineRule="auto"/>
        <w:ind w:left="560" w:right="692" w:firstLine="720"/>
        <w:rPr>
          <w:rFonts w:hint="default"/>
          <w:lang w:val="en-IN"/>
        </w:rPr>
      </w:pPr>
      <w:r>
        <w:t>The update page allows users to look at a selected table and edit the table live on frontend. The user first selects the table he/she wants to modify [Fig 5.6]. Upon selection, a new page is created with respective table. This table consists of editable rows that can be modified and result can be seen real time [Fig 5.7].</w:t>
      </w:r>
      <w:r>
        <w:rPr>
          <w:rFonts w:hint="default"/>
          <w:lang w:val="en-IN"/>
        </w:rPr>
        <w:tab/>
      </w:r>
    </w:p>
    <w:p>
      <w:pPr>
        <w:pStyle w:val="8"/>
        <w:spacing w:before="80" w:line="360" w:lineRule="auto"/>
        <w:ind w:left="720" w:leftChars="0" w:right="445" w:firstLine="720" w:firstLineChars="0"/>
      </w:pPr>
      <w:r>
        <w:t>Given below is a code snippet of implementation of update page. It is created using PHP, MySQL and JavaScript. Use of JavaScript makes the UI more flexible by providing real time data interaction.</w:t>
      </w:r>
    </w:p>
    <w:p>
      <w:pPr>
        <w:pStyle w:val="8"/>
        <w:spacing w:before="1"/>
        <w:ind w:left="560"/>
      </w:pPr>
      <w:r>
        <w:t>if ($input['action'] === 'edit')</w:t>
      </w:r>
    </w:p>
    <w:p>
      <w:pPr>
        <w:pStyle w:val="8"/>
        <w:spacing w:before="10"/>
        <w:rPr>
          <w:sz w:val="25"/>
        </w:rPr>
      </w:pPr>
    </w:p>
    <w:p>
      <w:pPr>
        <w:pStyle w:val="8"/>
        <w:ind w:left="560"/>
      </w:pPr>
      <w:r>
        <w:t>{</w:t>
      </w:r>
    </w:p>
    <w:p>
      <w:pPr>
        <w:pStyle w:val="8"/>
        <w:spacing w:line="360" w:lineRule="auto"/>
        <w:ind w:left="720" w:leftChars="0" w:right="908" w:firstLine="720" w:firstLineChars="0"/>
      </w:pPr>
      <w:r>
        <w:t>$sql = "UPDATE personal_details SET player_name ='" . $input['player_name'] . "',age ='" . $input['age'] . "',overall_rating ='" . $input['overall_rating'] . "', nationality='" .</w:t>
      </w:r>
    </w:p>
    <w:p>
      <w:pPr>
        <w:pStyle w:val="8"/>
        <w:ind w:left="560"/>
      </w:pPr>
      <w:r>
        <w:t>$input['nationality'] . "'" ." WHERE player_id='" . $input['player_id'] . "'";</w:t>
      </w:r>
    </w:p>
    <w:p>
      <w:pPr>
        <w:pStyle w:val="8"/>
        <w:spacing w:before="9"/>
        <w:rPr>
          <w:sz w:val="23"/>
        </w:rPr>
      </w:pPr>
    </w:p>
    <w:p>
      <w:pPr>
        <w:pStyle w:val="8"/>
        <w:ind w:left="664" w:right="6633"/>
        <w:jc w:val="center"/>
        <w:rPr>
          <w:sz w:val="26"/>
        </w:rPr>
      </w:pPr>
      <w:r>
        <w:t>mysqli_query($con,$sql);</w:t>
      </w:r>
    </w:p>
    <w:p>
      <w:pPr>
        <w:pStyle w:val="8"/>
        <w:ind w:left="559"/>
        <w:rPr>
          <w:sz w:val="23"/>
        </w:rPr>
      </w:pPr>
      <w:r>
        <w:t>}</w:t>
      </w:r>
    </w:p>
    <w:p>
      <w:pPr>
        <w:pStyle w:val="8"/>
        <w:ind w:left="560"/>
        <w:rPr>
          <w:sz w:val="26"/>
        </w:rPr>
      </w:pPr>
      <w:r>
        <w:t>$choices = $_POST["choices-single-defaul"];</w:t>
      </w:r>
    </w:p>
    <w:p>
      <w:pPr>
        <w:pStyle w:val="8"/>
        <w:spacing w:before="10"/>
        <w:rPr>
          <w:sz w:val="23"/>
        </w:rPr>
      </w:pPr>
    </w:p>
    <w:p>
      <w:pPr>
        <w:pStyle w:val="8"/>
        <w:spacing w:line="499" w:lineRule="auto"/>
        <w:ind w:left="560" w:right="3470"/>
      </w:pPr>
      <w:r>
        <w:t>if($choices=='PERSONAL DETAILS'){ header("Location:test_personal_details/inline-table-edit.php");</w:t>
      </w:r>
    </w:p>
    <w:p>
      <w:pPr>
        <w:pStyle w:val="8"/>
        <w:ind w:left="559"/>
        <w:rPr>
          <w:sz w:val="25"/>
        </w:rPr>
      </w:pPr>
      <w:r>
        <w:t>}</w:t>
      </w:r>
    </w:p>
    <w:p>
      <w:pPr>
        <w:pStyle w:val="8"/>
        <w:spacing w:before="1" w:line="499" w:lineRule="auto"/>
        <w:ind w:left="800" w:right="3498" w:hanging="240"/>
      </w:pPr>
      <w:r>
        <w:t>else if($choices=='PLAYER EARNINGS'){ header("Location:test_player_salary/inline</w:t>
      </w:r>
      <w:r>
        <w:rPr>
          <w:rFonts w:hint="default"/>
          <w:lang w:val="en-IN"/>
        </w:rPr>
        <w:t xml:space="preserve"> </w:t>
      </w:r>
      <w:r>
        <w:t>table-edit.php");}else if($choices=='PLAYER POSITION'){ header("Location:test_player_position/inline-table-edit.php");</w:t>
      </w:r>
    </w:p>
    <w:p>
      <w:pPr>
        <w:pStyle w:val="8"/>
        <w:spacing w:line="499" w:lineRule="auto"/>
        <w:ind w:left="559" w:right="3535"/>
      </w:pPr>
      <w:r>
        <w:t>}else if($choices=='PLAYER CLUB'){ header("Location:test_player_club/inline-table</w:t>
      </w:r>
    </w:p>
    <w:p>
      <w:pPr>
        <w:pStyle w:val="8"/>
        <w:spacing w:line="499" w:lineRule="auto"/>
        <w:ind w:left="559" w:right="3535"/>
      </w:pPr>
      <w:r>
        <w:t>edit.php");</w:t>
      </w:r>
    </w:p>
    <w:p>
      <w:pPr>
        <w:pStyle w:val="8"/>
        <w:spacing w:line="360" w:lineRule="auto"/>
        <w:ind w:left="560" w:right="692" w:firstLine="720"/>
        <w:rPr>
          <w:rFonts w:hint="default"/>
          <w:lang w:val="en-IN"/>
        </w:rPr>
        <w:sectPr>
          <w:pgSz w:w="11910" w:h="16840"/>
          <w:pgMar w:top="1340" w:right="980" w:bottom="1260" w:left="880" w:header="756" w:footer="1060" w:gutter="0"/>
          <w:pgNumType w:fmt="decimal"/>
          <w:cols w:space="720" w:num="1"/>
        </w:sectPr>
      </w:pPr>
    </w:p>
    <w:p>
      <w:pPr>
        <w:pStyle w:val="4"/>
        <w:numPr>
          <w:ilvl w:val="1"/>
          <w:numId w:val="6"/>
        </w:numPr>
        <w:tabs>
          <w:tab w:val="left" w:pos="980"/>
        </w:tabs>
        <w:spacing w:before="0" w:after="0" w:line="240" w:lineRule="auto"/>
        <w:ind w:left="979" w:right="0" w:hanging="419"/>
        <w:jc w:val="left"/>
      </w:pPr>
      <w:r>
        <w:t>Deleting existing</w:t>
      </w:r>
      <w:r>
        <w:rPr>
          <w:spacing w:val="-1"/>
        </w:rPr>
        <w:t xml:space="preserve"> </w:t>
      </w:r>
      <w:r>
        <w:t>records:</w:t>
      </w:r>
    </w:p>
    <w:p>
      <w:pPr>
        <w:pStyle w:val="8"/>
        <w:spacing w:before="7"/>
        <w:rPr>
          <w:b/>
          <w:sz w:val="27"/>
        </w:rPr>
      </w:pPr>
    </w:p>
    <w:p>
      <w:pPr>
        <w:pStyle w:val="8"/>
        <w:spacing w:before="1" w:line="360" w:lineRule="auto"/>
        <w:ind w:left="559" w:right="479" w:firstLine="720"/>
      </w:pPr>
      <w:r>
        <w:t>The delete page allows users to delete data based on categories like age, nationality, player ID, name and overall rating [Fig 5.8]. Choosing from different categories provides better user-database interface. Upon deletion, a new page is displayed with appropriate message [Fig 5.9] and upon failing, a new page with error information and possible solutions.</w:t>
      </w:r>
    </w:p>
    <w:p>
      <w:pPr>
        <w:pStyle w:val="8"/>
        <w:spacing w:before="159" w:line="360" w:lineRule="auto"/>
        <w:ind w:left="560" w:right="812" w:firstLine="720"/>
      </w:pPr>
      <w:r>
        <w:t>Given below is a code snippet of implementation of delete page. It is created using PHP and MySQL.</w:t>
      </w:r>
    </w:p>
    <w:p>
      <w:pPr>
        <w:pStyle w:val="8"/>
        <w:rPr>
          <w:sz w:val="26"/>
        </w:rPr>
      </w:pPr>
    </w:p>
    <w:p>
      <w:pPr>
        <w:pStyle w:val="8"/>
        <w:ind w:left="560"/>
      </w:pPr>
      <w:r>
        <w:t>$sql = "DELETE FROM personal_details WHERE player_name=\"$spname\"";</w:t>
      </w:r>
    </w:p>
    <w:p>
      <w:pPr>
        <w:pStyle w:val="8"/>
        <w:rPr>
          <w:sz w:val="26"/>
        </w:rPr>
      </w:pPr>
    </w:p>
    <w:p>
      <w:pPr>
        <w:pStyle w:val="8"/>
        <w:spacing w:before="9"/>
        <w:rPr>
          <w:sz w:val="23"/>
        </w:rPr>
      </w:pPr>
    </w:p>
    <w:p>
      <w:pPr>
        <w:pStyle w:val="8"/>
        <w:spacing w:before="9"/>
        <w:rPr>
          <w:sz w:val="23"/>
        </w:rPr>
      </w:pPr>
    </w:p>
    <w:p>
      <w:pPr>
        <w:pStyle w:val="8"/>
        <w:ind w:left="559"/>
      </w:pPr>
      <w:r>
        <w:t>$sql = "DELETE FROM personal_details WHERE age=\"$spages\"";</w:t>
      </w:r>
    </w:p>
    <w:p>
      <w:pPr>
        <w:pStyle w:val="8"/>
        <w:rPr>
          <w:sz w:val="26"/>
        </w:rPr>
      </w:pPr>
    </w:p>
    <w:p>
      <w:pPr>
        <w:pStyle w:val="8"/>
        <w:spacing w:before="10"/>
        <w:rPr>
          <w:sz w:val="23"/>
        </w:rPr>
      </w:pPr>
    </w:p>
    <w:p>
      <w:pPr>
        <w:pStyle w:val="8"/>
        <w:ind w:left="560"/>
      </w:pPr>
      <w:r>
        <w:t>$sql = "DELETE FROM personal_details WHERE nationality=\"$spnationality\"";</w:t>
      </w:r>
    </w:p>
    <w:p>
      <w:pPr>
        <w:pStyle w:val="8"/>
        <w:rPr>
          <w:sz w:val="26"/>
        </w:rPr>
      </w:pPr>
    </w:p>
    <w:p>
      <w:pPr>
        <w:pStyle w:val="8"/>
        <w:spacing w:before="10"/>
        <w:rPr>
          <w:sz w:val="23"/>
        </w:rPr>
      </w:pPr>
    </w:p>
    <w:p>
      <w:pPr>
        <w:pStyle w:val="8"/>
        <w:ind w:left="560"/>
        <w:rPr>
          <w:sz w:val="26"/>
        </w:rPr>
      </w:pPr>
      <w:r>
        <w:t>$sql = "DELETE FROM personal_details WHERE overall_rating=\"$spoverallrating\"";</w:t>
      </w:r>
    </w:p>
    <w:p>
      <w:pPr>
        <w:pStyle w:val="8"/>
        <w:spacing w:before="9"/>
        <w:rPr>
          <w:sz w:val="23"/>
        </w:rPr>
      </w:pPr>
    </w:p>
    <w:p>
      <w:pPr>
        <w:pStyle w:val="8"/>
        <w:spacing w:before="10"/>
        <w:rPr>
          <w:sz w:val="23"/>
        </w:rPr>
      </w:pPr>
    </w:p>
    <w:p>
      <w:pPr>
        <w:pStyle w:val="8"/>
        <w:ind w:left="560"/>
      </w:pPr>
      <w:r>
        <w:t>$sql = "DELETE FROM personal_details WHERE player_id=\"$spid\"";</w:t>
      </w:r>
    </w:p>
    <w:p>
      <w:pPr>
        <w:pStyle w:val="8"/>
        <w:rPr>
          <w:sz w:val="26"/>
        </w:rPr>
      </w:pPr>
    </w:p>
    <w:p>
      <w:pPr>
        <w:pStyle w:val="8"/>
        <w:spacing w:before="9"/>
        <w:rPr>
          <w:sz w:val="23"/>
        </w:rPr>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8"/>
        <w:spacing w:before="2"/>
      </w:pPr>
    </w:p>
    <w:p>
      <w:pPr>
        <w:pStyle w:val="4"/>
        <w:numPr>
          <w:ilvl w:val="1"/>
          <w:numId w:val="6"/>
        </w:numPr>
        <w:tabs>
          <w:tab w:val="left" w:pos="980"/>
        </w:tabs>
        <w:spacing w:before="0" w:after="0" w:line="240" w:lineRule="auto"/>
        <w:ind w:left="979" w:right="0" w:hanging="419"/>
        <w:jc w:val="left"/>
      </w:pPr>
      <w:r>
        <w:t>Triggers:</w:t>
      </w:r>
    </w:p>
    <w:p>
      <w:pPr>
        <w:pStyle w:val="8"/>
        <w:spacing w:before="7"/>
        <w:rPr>
          <w:b/>
          <w:sz w:val="27"/>
        </w:rPr>
      </w:pPr>
    </w:p>
    <w:p>
      <w:pPr>
        <w:pStyle w:val="8"/>
        <w:spacing w:before="1" w:line="360" w:lineRule="auto"/>
        <w:ind w:left="560" w:right="579" w:firstLine="720"/>
      </w:pPr>
      <w:r>
        <w:t>The trigger page allows users to look at the database log of operations such as delete, update and insert.</w:t>
      </w:r>
    </w:p>
    <w:p>
      <w:pPr>
        <w:pStyle w:val="8"/>
        <w:spacing w:before="159" w:line="360" w:lineRule="auto"/>
        <w:ind w:left="560" w:right="639"/>
      </w:pPr>
      <w:r>
        <w:rPr>
          <w:b/>
        </w:rPr>
        <w:t xml:space="preserve">Use: </w:t>
      </w:r>
      <w:r>
        <w:rPr>
          <w:color w:val="090909"/>
        </w:rPr>
        <w:t>To improve data integrity, trigger can be used. When an action is performed on data, it is possible to check if the manipulation of the data concurs with the underlying business rules, and thus avoids erroneous entries in a table.</w:t>
      </w:r>
    </w:p>
    <w:p>
      <w:pPr>
        <w:pStyle w:val="8"/>
        <w:spacing w:before="80" w:line="360" w:lineRule="auto"/>
        <w:ind w:left="720" w:leftChars="0" w:right="759" w:firstLine="720" w:firstLineChars="0"/>
        <w:jc w:val="both"/>
      </w:pPr>
      <w:r>
        <w:t>Given below is a code snippet of implementation of trigger page. It is created using PHP, MySQL and HTML. Use of HTML makes the UI show database logs in a structured manner.</w:t>
      </w:r>
    </w:p>
    <w:p>
      <w:pPr>
        <w:pStyle w:val="8"/>
        <w:ind w:left="560"/>
      </w:pPr>
      <w:r>
        <w:t>echo " &lt;h1&gt;</w:t>
      </w:r>
      <w:r>
        <w:rPr>
          <w:rFonts w:hint="default"/>
          <w:lang w:val="en-IN"/>
        </w:rPr>
        <w:t xml:space="preserve">INSERT </w:t>
      </w:r>
      <w:r>
        <w:t>TRIGGERS&lt;/h1&gt;";</w:t>
      </w:r>
    </w:p>
    <w:p>
      <w:pPr>
        <w:pStyle w:val="8"/>
        <w:ind w:left="560"/>
      </w:pPr>
    </w:p>
    <w:p>
      <w:pPr>
        <w:pStyle w:val="8"/>
        <w:ind w:left="560"/>
      </w:pPr>
      <w:r>
        <w:t>$sql = "SELECT * FROM insert_logs ORDER BY id";</w:t>
      </w:r>
    </w:p>
    <w:p>
      <w:pPr>
        <w:pStyle w:val="8"/>
        <w:ind w:left="560"/>
      </w:pPr>
    </w:p>
    <w:p>
      <w:pPr>
        <w:pStyle w:val="8"/>
        <w:ind w:left="560"/>
      </w:pPr>
      <w:r>
        <w:t>echo " &lt;h1&gt;</w:t>
      </w:r>
      <w:r>
        <w:rPr>
          <w:rFonts w:hint="default"/>
          <w:lang w:val="en-IN"/>
        </w:rPr>
        <w:t>UPDATE</w:t>
      </w:r>
      <w:r>
        <w:t xml:space="preserve"> TRIGGERS&lt;/h1&gt;";</w:t>
      </w:r>
    </w:p>
    <w:p>
      <w:pPr>
        <w:pStyle w:val="8"/>
        <w:spacing w:before="10"/>
        <w:rPr>
          <w:sz w:val="25"/>
        </w:rPr>
      </w:pPr>
    </w:p>
    <w:p>
      <w:pPr>
        <w:pStyle w:val="8"/>
        <w:ind w:left="560"/>
        <w:rPr>
          <w:rFonts w:hint="default"/>
          <w:lang w:val="en-IN"/>
        </w:rPr>
      </w:pPr>
      <w:r>
        <w:t>$sql = "SELECT * FROM update_logs ORDER BY id";</w:t>
      </w:r>
    </w:p>
    <w:p>
      <w:pPr>
        <w:pStyle w:val="8"/>
        <w:spacing w:before="10"/>
        <w:rPr>
          <w:sz w:val="21"/>
        </w:rPr>
      </w:pPr>
    </w:p>
    <w:p>
      <w:pPr>
        <w:pStyle w:val="8"/>
        <w:ind w:left="560"/>
        <w:rPr>
          <w:rFonts w:hint="default"/>
          <w:lang w:val="en-IN"/>
        </w:rPr>
      </w:pPr>
      <w:r>
        <w:t>echo " &lt;h1&gt;DELETE TRIGGERS&lt;/h1&gt;";</w:t>
      </w:r>
      <w:r>
        <w:rPr>
          <w:rFonts w:hint="default"/>
          <w:lang w:val="en-IN"/>
        </w:rPr>
        <w:t xml:space="preserve"> </w:t>
      </w:r>
    </w:p>
    <w:p>
      <w:pPr>
        <w:pStyle w:val="8"/>
        <w:ind w:left="560"/>
        <w:rPr>
          <w:rFonts w:hint="default"/>
          <w:lang w:val="en-IN"/>
        </w:rPr>
      </w:pPr>
    </w:p>
    <w:p>
      <w:pPr>
        <w:pStyle w:val="8"/>
        <w:ind w:left="560"/>
      </w:pPr>
      <w:r>
        <w:t>$sql = "SELECT * FROM</w:t>
      </w:r>
      <w:r>
        <w:rPr>
          <w:rFonts w:hint="default"/>
          <w:lang w:val="en-IN"/>
        </w:rPr>
        <w:t xml:space="preserve"> delete</w:t>
      </w:r>
      <w:r>
        <w:t>_logs ORDER BY id";</w:t>
      </w:r>
    </w:p>
    <w:p>
      <w:pPr>
        <w:pStyle w:val="8"/>
        <w:ind w:left="560"/>
      </w:pPr>
    </w:p>
    <w:p>
      <w:pPr>
        <w:pStyle w:val="8"/>
        <w:rPr>
          <w:sz w:val="26"/>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spacing w:after="0"/>
        <w:rPr>
          <w:sz w:val="29"/>
        </w:rPr>
        <w:sectPr>
          <w:pgSz w:w="11910" w:h="16840"/>
          <w:pgMar w:top="1340" w:right="980" w:bottom="1260" w:left="880" w:header="756" w:footer="1060" w:gutter="0"/>
          <w:pgNumType w:fmt="decimal"/>
          <w:cols w:space="720" w:num="1"/>
        </w:sectPr>
      </w:pPr>
    </w:p>
    <w:p>
      <w:pPr>
        <w:pStyle w:val="3"/>
      </w:pPr>
      <w:r>
        <w:t>Chapter 5</w:t>
      </w:r>
    </w:p>
    <w:p>
      <w:pPr>
        <w:pStyle w:val="8"/>
        <w:spacing w:before="2"/>
        <w:rPr>
          <w:b/>
          <w:sz w:val="56"/>
        </w:rPr>
      </w:pPr>
      <w:r>
        <w:br w:type="column"/>
      </w:r>
    </w:p>
    <w:p>
      <w:pPr>
        <w:spacing w:before="0"/>
        <w:ind w:left="560" w:right="0" w:firstLine="0"/>
        <w:jc w:val="left"/>
        <w:rPr>
          <w:sz w:val="36"/>
        </w:rPr>
        <w:sectPr>
          <w:type w:val="continuous"/>
          <w:pgSz w:w="11910" w:h="16840"/>
          <w:pgMar w:top="1360" w:right="980" w:bottom="280" w:left="880" w:header="720" w:footer="720" w:gutter="0"/>
          <w:pgNumType w:fmt="decimal"/>
          <w:cols w:equalWidth="0" w:num="2">
            <w:col w:w="1979" w:space="1204"/>
            <w:col w:w="6867"/>
          </w:cols>
        </w:sectPr>
      </w:pPr>
      <w:r>
        <w:rPr>
          <w:b/>
          <w:sz w:val="36"/>
        </w:rPr>
        <w:t>SCREENSHOTS</w:t>
      </w:r>
    </w:p>
    <w:p>
      <w:pPr>
        <w:pStyle w:val="8"/>
        <w:spacing w:before="6"/>
        <w:rPr>
          <w:b/>
          <w:sz w:val="21"/>
        </w:rPr>
      </w:pPr>
    </w:p>
    <w:p>
      <w:pPr>
        <w:pStyle w:val="4"/>
        <w:numPr>
          <w:ilvl w:val="1"/>
          <w:numId w:val="7"/>
        </w:numPr>
        <w:tabs>
          <w:tab w:val="left" w:pos="980"/>
        </w:tabs>
        <w:spacing w:before="88" w:after="0" w:line="240" w:lineRule="auto"/>
        <w:ind w:left="979" w:right="0" w:hanging="419"/>
        <w:jc w:val="left"/>
      </w:pPr>
      <w:r>
        <w:t>Stored</w:t>
      </w:r>
      <w:r>
        <w:rPr>
          <w:spacing w:val="-1"/>
        </w:rPr>
        <w:t xml:space="preserve"> </w:t>
      </w:r>
      <w:r>
        <w:t>procedures:</w:t>
      </w:r>
    </w:p>
    <w:p>
      <w:pPr>
        <w:pStyle w:val="8"/>
        <w:rPr>
          <w:b/>
          <w:sz w:val="20"/>
        </w:rPr>
      </w:pPr>
    </w:p>
    <w:p>
      <w:pPr>
        <w:pStyle w:val="8"/>
        <w:ind w:firstLine="720" w:firstLineChars="0"/>
        <w:rPr>
          <w:rFonts w:hint="default"/>
          <w:b/>
          <w:sz w:val="20"/>
          <w:lang w:val="en-US"/>
        </w:rPr>
      </w:pPr>
      <w:r>
        <w:rPr>
          <w:rFonts w:hint="default"/>
          <w:b/>
          <w:sz w:val="20"/>
          <w:lang w:val="en-US"/>
        </w:rPr>
        <w:drawing>
          <wp:inline distT="0" distB="0" distL="114300" distR="114300">
            <wp:extent cx="5695950" cy="2795905"/>
            <wp:effectExtent l="0" t="0" r="3810" b="8255"/>
            <wp:docPr id="11" name="Picture 11"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1)"/>
                    <pic:cNvPicPr>
                      <a:picLocks noChangeAspect="1"/>
                    </pic:cNvPicPr>
                  </pic:nvPicPr>
                  <pic:blipFill>
                    <a:blip r:embed="rId31"/>
                    <a:srcRect t="8778" r="2859" b="6468"/>
                    <a:stretch>
                      <a:fillRect/>
                    </a:stretch>
                  </pic:blipFill>
                  <pic:spPr>
                    <a:xfrm>
                      <a:off x="0" y="0"/>
                      <a:ext cx="5695950" cy="2795905"/>
                    </a:xfrm>
                    <a:prstGeom prst="rect">
                      <a:avLst/>
                    </a:prstGeom>
                  </pic:spPr>
                </pic:pic>
              </a:graphicData>
            </a:graphic>
          </wp:inline>
        </w:drawing>
      </w:r>
    </w:p>
    <w:p>
      <w:pPr>
        <w:pStyle w:val="8"/>
        <w:spacing w:before="9"/>
        <w:rPr>
          <w:b/>
          <w:sz w:val="16"/>
        </w:rPr>
      </w:pPr>
    </w:p>
    <w:p>
      <w:pPr>
        <w:pStyle w:val="8"/>
        <w:spacing w:before="152"/>
        <w:ind w:left="664" w:right="565"/>
        <w:jc w:val="center"/>
      </w:pPr>
      <w:r>
        <w:t>Fig 5.1 Search input for stored procedures.</w:t>
      </w:r>
    </w:p>
    <w:p>
      <w:pPr>
        <w:pStyle w:val="8"/>
        <w:spacing w:before="5"/>
        <w:ind w:firstLine="720" w:firstLineChars="0"/>
        <w:rPr>
          <w:rFonts w:hint="default"/>
          <w:sz w:val="12"/>
          <w:lang w:val="en-US"/>
        </w:rPr>
      </w:pPr>
      <w:r>
        <w:rPr>
          <w:rFonts w:hint="default"/>
          <w:sz w:val="12"/>
          <w:lang w:val="en-US"/>
        </w:rPr>
        <w:drawing>
          <wp:inline distT="0" distB="0" distL="114300" distR="114300">
            <wp:extent cx="5754370" cy="3100070"/>
            <wp:effectExtent l="0" t="0" r="6350" b="8890"/>
            <wp:docPr id="12" name="Picture 12"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3)"/>
                    <pic:cNvPicPr>
                      <a:picLocks noChangeAspect="1"/>
                    </pic:cNvPicPr>
                  </pic:nvPicPr>
                  <pic:blipFill>
                    <a:blip r:embed="rId32"/>
                    <a:srcRect t="8088" r="2993" b="5321"/>
                    <a:stretch>
                      <a:fillRect/>
                    </a:stretch>
                  </pic:blipFill>
                  <pic:spPr>
                    <a:xfrm>
                      <a:off x="0" y="0"/>
                      <a:ext cx="5754370" cy="3100070"/>
                    </a:xfrm>
                    <a:prstGeom prst="rect">
                      <a:avLst/>
                    </a:prstGeom>
                  </pic:spPr>
                </pic:pic>
              </a:graphicData>
            </a:graphic>
          </wp:inline>
        </w:drawing>
      </w:r>
    </w:p>
    <w:p>
      <w:pPr>
        <w:pStyle w:val="8"/>
        <w:spacing w:before="153"/>
        <w:ind w:left="664" w:right="565"/>
        <w:jc w:val="center"/>
      </w:pPr>
      <w:r>
        <w:t>Fig 5.2 Search result using stored procedure from frontend.</w:t>
      </w:r>
    </w:p>
    <w:p>
      <w:pPr>
        <w:spacing w:after="0"/>
        <w:jc w:val="center"/>
        <w:sectPr>
          <w:type w:val="continuous"/>
          <w:pgSz w:w="11910" w:h="16840"/>
          <w:pgMar w:top="1360" w:right="980" w:bottom="280" w:left="880" w:header="720" w:footer="720" w:gutter="0"/>
          <w:pgNumType w:fmt="decimal"/>
          <w:cols w:space="720" w:num="1"/>
        </w:sectPr>
      </w:pPr>
    </w:p>
    <w:p>
      <w:pPr>
        <w:pStyle w:val="8"/>
        <w:rPr>
          <w:sz w:val="20"/>
        </w:rPr>
      </w:pPr>
    </w:p>
    <w:p>
      <w:pPr>
        <w:pStyle w:val="8"/>
        <w:rPr>
          <w:sz w:val="20"/>
        </w:rPr>
      </w:pPr>
    </w:p>
    <w:p>
      <w:pPr>
        <w:pStyle w:val="8"/>
        <w:rPr>
          <w:sz w:val="20"/>
        </w:rPr>
      </w:pPr>
    </w:p>
    <w:p>
      <w:pPr>
        <w:pStyle w:val="8"/>
        <w:rPr>
          <w:sz w:val="20"/>
        </w:rPr>
      </w:pPr>
    </w:p>
    <w:p>
      <w:pPr>
        <w:pStyle w:val="8"/>
        <w:spacing w:before="6" w:after="1"/>
        <w:rPr>
          <w:sz w:val="14"/>
        </w:rPr>
      </w:pPr>
    </w:p>
    <w:p>
      <w:pPr>
        <w:pStyle w:val="8"/>
        <w:ind w:left="1960"/>
        <w:rPr>
          <w:sz w:val="20"/>
        </w:rPr>
      </w:pPr>
      <w:r>
        <w:rPr>
          <w:sz w:val="20"/>
        </w:rPr>
        <w:drawing>
          <wp:inline distT="0" distB="0" distL="0" distR="0">
            <wp:extent cx="3990340" cy="2667000"/>
            <wp:effectExtent l="0" t="0" r="2540" b="0"/>
            <wp:docPr id="41" name="image20.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descr="þÿ"/>
                    <pic:cNvPicPr>
                      <a:picLocks noChangeAspect="1"/>
                    </pic:cNvPicPr>
                  </pic:nvPicPr>
                  <pic:blipFill>
                    <a:blip r:embed="rId33" cstate="print"/>
                    <a:stretch>
                      <a:fillRect/>
                    </a:stretch>
                  </pic:blipFill>
                  <pic:spPr>
                    <a:xfrm>
                      <a:off x="0" y="0"/>
                      <a:ext cx="3990674" cy="2667000"/>
                    </a:xfrm>
                    <a:prstGeom prst="rect">
                      <a:avLst/>
                    </a:prstGeom>
                  </pic:spPr>
                </pic:pic>
              </a:graphicData>
            </a:graphic>
          </wp:inline>
        </w:drawing>
      </w:r>
    </w:p>
    <w:p>
      <w:pPr>
        <w:pStyle w:val="8"/>
        <w:spacing w:before="10"/>
        <w:rPr>
          <w:sz w:val="7"/>
        </w:rPr>
      </w:pPr>
    </w:p>
    <w:p>
      <w:pPr>
        <w:pStyle w:val="8"/>
        <w:spacing w:before="90"/>
        <w:ind w:left="2233"/>
      </w:pPr>
      <w:r>
        <w:t>Fig 5.3 Search result using stored procedure from backend.</w:t>
      </w:r>
    </w:p>
    <w:p>
      <w:pPr>
        <w:pStyle w:val="8"/>
        <w:rPr>
          <w:sz w:val="26"/>
        </w:rPr>
      </w:pPr>
    </w:p>
    <w:p>
      <w:pPr>
        <w:pStyle w:val="8"/>
        <w:spacing w:before="2"/>
        <w:rPr>
          <w:sz w:val="34"/>
        </w:rPr>
      </w:pPr>
    </w:p>
    <w:p>
      <w:pPr>
        <w:pStyle w:val="4"/>
        <w:numPr>
          <w:ilvl w:val="1"/>
          <w:numId w:val="7"/>
        </w:numPr>
        <w:tabs>
          <w:tab w:val="left" w:pos="980"/>
        </w:tabs>
        <w:spacing w:before="1" w:after="0" w:line="240" w:lineRule="auto"/>
        <w:ind w:left="979" w:right="0" w:hanging="419"/>
        <w:jc w:val="left"/>
      </w:pPr>
      <w:r>
        <w:t>Inserting new</w:t>
      </w:r>
      <w:r>
        <w:rPr>
          <w:spacing w:val="-3"/>
        </w:rPr>
        <w:t xml:space="preserve"> </w:t>
      </w:r>
      <w:r>
        <w:t>records:</w:t>
      </w:r>
    </w:p>
    <w:p>
      <w:pPr>
        <w:pStyle w:val="8"/>
        <w:rPr>
          <w:b/>
          <w:sz w:val="20"/>
        </w:rPr>
      </w:pPr>
    </w:p>
    <w:p>
      <w:pPr>
        <w:pStyle w:val="8"/>
        <w:rPr>
          <w:b/>
          <w:sz w:val="20"/>
        </w:rPr>
      </w:pPr>
    </w:p>
    <w:p>
      <w:pPr>
        <w:pStyle w:val="8"/>
        <w:spacing w:before="9"/>
        <w:rPr>
          <w:b/>
          <w:sz w:val="16"/>
        </w:rPr>
      </w:pPr>
      <w:r>
        <w:drawing>
          <wp:anchor distT="0" distB="0" distL="0" distR="0" simplePos="0" relativeHeight="251663360" behindDoc="0" locked="0" layoutInCell="1" allowOverlap="1">
            <wp:simplePos x="0" y="0"/>
            <wp:positionH relativeFrom="page">
              <wp:posOffset>915035</wp:posOffset>
            </wp:positionH>
            <wp:positionV relativeFrom="paragraph">
              <wp:posOffset>147320</wp:posOffset>
            </wp:positionV>
            <wp:extent cx="5716270" cy="2795270"/>
            <wp:effectExtent l="0" t="0" r="13970" b="8890"/>
            <wp:wrapTopAndBottom/>
            <wp:docPr id="43" name="image2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descr="þÿ"/>
                    <pic:cNvPicPr>
                      <a:picLocks noChangeAspect="1"/>
                    </pic:cNvPicPr>
                  </pic:nvPicPr>
                  <pic:blipFill>
                    <a:blip r:embed="rId34" cstate="print"/>
                    <a:stretch>
                      <a:fillRect/>
                    </a:stretch>
                  </pic:blipFill>
                  <pic:spPr>
                    <a:xfrm>
                      <a:off x="0" y="0"/>
                      <a:ext cx="5716245" cy="2795397"/>
                    </a:xfrm>
                    <a:prstGeom prst="rect">
                      <a:avLst/>
                    </a:prstGeom>
                  </pic:spPr>
                </pic:pic>
              </a:graphicData>
            </a:graphic>
          </wp:anchor>
        </w:drawing>
      </w:r>
    </w:p>
    <w:p>
      <w:pPr>
        <w:pStyle w:val="8"/>
        <w:spacing w:before="5"/>
        <w:rPr>
          <w:b/>
          <w:sz w:val="6"/>
        </w:rPr>
      </w:pPr>
    </w:p>
    <w:p>
      <w:pPr>
        <w:pStyle w:val="8"/>
        <w:spacing w:before="90"/>
        <w:ind w:left="3374"/>
      </w:pPr>
      <w:r>
        <w:t>Fig 5.4 Selecting table for insertion</w:t>
      </w:r>
    </w:p>
    <w:p>
      <w:pPr>
        <w:spacing w:after="0"/>
        <w:sectPr>
          <w:pgSz w:w="11910" w:h="16840"/>
          <w:pgMar w:top="1340" w:right="980" w:bottom="1260" w:left="880" w:header="756" w:footer="1060" w:gutter="0"/>
          <w:pgNumType w:fmt="decimal"/>
          <w:cols w:space="720" w:num="1"/>
        </w:sectPr>
      </w:pPr>
    </w:p>
    <w:p>
      <w:pPr>
        <w:pStyle w:val="8"/>
        <w:spacing w:before="1"/>
        <w:rPr>
          <w:sz w:val="7"/>
        </w:rPr>
      </w:pPr>
    </w:p>
    <w:p>
      <w:pPr>
        <w:pStyle w:val="8"/>
        <w:ind w:left="565"/>
        <w:rPr>
          <w:sz w:val="20"/>
        </w:rPr>
      </w:pPr>
      <w:r>
        <w:rPr>
          <w:sz w:val="20"/>
        </w:rPr>
        <w:drawing>
          <wp:inline distT="0" distB="0" distL="0" distR="0">
            <wp:extent cx="5723890" cy="2786380"/>
            <wp:effectExtent l="0" t="0" r="6350" b="2540"/>
            <wp:docPr id="45" name="image22.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descr="þÿ"/>
                    <pic:cNvPicPr>
                      <a:picLocks noChangeAspect="1"/>
                    </pic:cNvPicPr>
                  </pic:nvPicPr>
                  <pic:blipFill>
                    <a:blip r:embed="rId35" cstate="print"/>
                    <a:stretch>
                      <a:fillRect/>
                    </a:stretch>
                  </pic:blipFill>
                  <pic:spPr>
                    <a:xfrm>
                      <a:off x="0" y="0"/>
                      <a:ext cx="5724490" cy="2787014"/>
                    </a:xfrm>
                    <a:prstGeom prst="rect">
                      <a:avLst/>
                    </a:prstGeom>
                  </pic:spPr>
                </pic:pic>
              </a:graphicData>
            </a:graphic>
          </wp:inline>
        </w:drawing>
      </w:r>
    </w:p>
    <w:p>
      <w:pPr>
        <w:pStyle w:val="8"/>
        <w:spacing w:before="3"/>
        <w:rPr>
          <w:sz w:val="8"/>
        </w:rPr>
      </w:pPr>
    </w:p>
    <w:p>
      <w:pPr>
        <w:pStyle w:val="8"/>
        <w:spacing w:before="90"/>
        <w:ind w:left="3213"/>
      </w:pPr>
      <w:r>
        <w:t>Fig 5.5 Successful insert instance page</w:t>
      </w:r>
    </w:p>
    <w:p>
      <w:pPr>
        <w:pStyle w:val="8"/>
        <w:rPr>
          <w:sz w:val="26"/>
        </w:rPr>
      </w:pPr>
    </w:p>
    <w:p>
      <w:pPr>
        <w:pStyle w:val="8"/>
        <w:spacing w:before="9"/>
        <w:rPr>
          <w:sz w:val="29"/>
        </w:rPr>
      </w:pPr>
    </w:p>
    <w:p>
      <w:pPr>
        <w:pStyle w:val="4"/>
        <w:numPr>
          <w:ilvl w:val="1"/>
          <w:numId w:val="7"/>
        </w:numPr>
        <w:tabs>
          <w:tab w:val="left" w:pos="980"/>
        </w:tabs>
        <w:spacing w:before="0" w:after="0" w:line="240" w:lineRule="auto"/>
        <w:ind w:left="979" w:right="0" w:hanging="419"/>
        <w:jc w:val="left"/>
      </w:pPr>
      <w:r>
        <w:t>Update existing</w:t>
      </w:r>
      <w:r>
        <w:rPr>
          <w:spacing w:val="-2"/>
        </w:rPr>
        <w:t xml:space="preserve"> </w:t>
      </w:r>
      <w:r>
        <w:t>records:</w:t>
      </w:r>
    </w:p>
    <w:p>
      <w:pPr>
        <w:pStyle w:val="8"/>
        <w:rPr>
          <w:b/>
          <w:sz w:val="20"/>
        </w:rPr>
      </w:pPr>
    </w:p>
    <w:p>
      <w:pPr>
        <w:pStyle w:val="8"/>
        <w:rPr>
          <w:b/>
          <w:sz w:val="20"/>
        </w:rPr>
      </w:pPr>
    </w:p>
    <w:p>
      <w:pPr>
        <w:pStyle w:val="8"/>
        <w:spacing w:before="9"/>
        <w:rPr>
          <w:b/>
          <w:sz w:val="16"/>
        </w:rPr>
      </w:pPr>
      <w:r>
        <w:drawing>
          <wp:anchor distT="0" distB="0" distL="0" distR="0" simplePos="0" relativeHeight="251663360" behindDoc="0" locked="0" layoutInCell="1" allowOverlap="1">
            <wp:simplePos x="0" y="0"/>
            <wp:positionH relativeFrom="page">
              <wp:posOffset>916940</wp:posOffset>
            </wp:positionH>
            <wp:positionV relativeFrom="paragraph">
              <wp:posOffset>147320</wp:posOffset>
            </wp:positionV>
            <wp:extent cx="5724525" cy="2787015"/>
            <wp:effectExtent l="0" t="0" r="5715" b="1905"/>
            <wp:wrapTopAndBottom/>
            <wp:docPr id="47" name="image23.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þÿ"/>
                    <pic:cNvPicPr>
                      <a:picLocks noChangeAspect="1"/>
                    </pic:cNvPicPr>
                  </pic:nvPicPr>
                  <pic:blipFill>
                    <a:blip r:embed="rId36" cstate="print"/>
                    <a:stretch>
                      <a:fillRect/>
                    </a:stretch>
                  </pic:blipFill>
                  <pic:spPr>
                    <a:xfrm>
                      <a:off x="0" y="0"/>
                      <a:ext cx="5724490" cy="2787015"/>
                    </a:xfrm>
                    <a:prstGeom prst="rect">
                      <a:avLst/>
                    </a:prstGeom>
                  </pic:spPr>
                </pic:pic>
              </a:graphicData>
            </a:graphic>
          </wp:anchor>
        </w:drawing>
      </w:r>
    </w:p>
    <w:p>
      <w:pPr>
        <w:pStyle w:val="8"/>
        <w:spacing w:before="153"/>
        <w:ind w:left="3156"/>
      </w:pPr>
      <w:r>
        <w:t>Fig 5.6 Selecting table to modify record</w:t>
      </w:r>
    </w:p>
    <w:p>
      <w:pPr>
        <w:spacing w:after="0"/>
        <w:sectPr>
          <w:pgSz w:w="11910" w:h="16840"/>
          <w:pgMar w:top="1340" w:right="980" w:bottom="1260" w:left="880" w:header="756" w:footer="1060" w:gutter="0"/>
          <w:pgNumType w:fmt="decimal"/>
          <w:cols w:space="720" w:num="1"/>
        </w:sectPr>
      </w:pPr>
    </w:p>
    <w:p>
      <w:pPr>
        <w:pStyle w:val="8"/>
        <w:spacing w:before="2"/>
        <w:rPr>
          <w:sz w:val="7"/>
        </w:rPr>
      </w:pPr>
    </w:p>
    <w:p>
      <w:pPr>
        <w:pStyle w:val="8"/>
        <w:ind w:left="565"/>
        <w:rPr>
          <w:rFonts w:hint="default"/>
          <w:sz w:val="20"/>
          <w:lang w:val="en-US"/>
        </w:rPr>
      </w:pPr>
      <w:r>
        <w:rPr>
          <w:rFonts w:hint="default"/>
          <w:sz w:val="20"/>
          <w:lang w:val="en-US"/>
        </w:rPr>
        <w:drawing>
          <wp:inline distT="0" distB="0" distL="114300" distR="114300">
            <wp:extent cx="6136640" cy="3058795"/>
            <wp:effectExtent l="0" t="0" r="5080" b="4445"/>
            <wp:docPr id="13" name="Picture 1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4)"/>
                    <pic:cNvPicPr>
                      <a:picLocks noChangeAspect="1"/>
                    </pic:cNvPicPr>
                  </pic:nvPicPr>
                  <pic:blipFill>
                    <a:blip r:embed="rId37"/>
                    <a:srcRect t="7964" r="3572" b="6598"/>
                    <a:stretch>
                      <a:fillRect/>
                    </a:stretch>
                  </pic:blipFill>
                  <pic:spPr>
                    <a:xfrm>
                      <a:off x="0" y="0"/>
                      <a:ext cx="6136640" cy="3058795"/>
                    </a:xfrm>
                    <a:prstGeom prst="rect">
                      <a:avLst/>
                    </a:prstGeom>
                  </pic:spPr>
                </pic:pic>
              </a:graphicData>
            </a:graphic>
          </wp:inline>
        </w:drawing>
      </w:r>
    </w:p>
    <w:p>
      <w:pPr>
        <w:pStyle w:val="8"/>
        <w:spacing w:before="9"/>
        <w:rPr>
          <w:sz w:val="7"/>
        </w:rPr>
      </w:pPr>
    </w:p>
    <w:p>
      <w:pPr>
        <w:pStyle w:val="8"/>
        <w:spacing w:before="90"/>
        <w:ind w:left="3230"/>
      </w:pPr>
      <w:r>
        <w:t>Fig 5.7 Modifying records in real time</w:t>
      </w:r>
    </w:p>
    <w:p>
      <w:pPr>
        <w:pStyle w:val="8"/>
        <w:rPr>
          <w:sz w:val="20"/>
        </w:rPr>
      </w:pPr>
    </w:p>
    <w:p>
      <w:pPr>
        <w:pStyle w:val="8"/>
        <w:rPr>
          <w:sz w:val="20"/>
        </w:rPr>
      </w:pPr>
    </w:p>
    <w:p>
      <w:pPr>
        <w:pStyle w:val="4"/>
        <w:numPr>
          <w:ilvl w:val="1"/>
          <w:numId w:val="7"/>
        </w:numPr>
        <w:tabs>
          <w:tab w:val="left" w:pos="980"/>
        </w:tabs>
        <w:spacing w:before="231" w:after="0" w:line="240" w:lineRule="auto"/>
        <w:ind w:left="979" w:right="0" w:hanging="419"/>
        <w:jc w:val="left"/>
      </w:pPr>
      <w:r>
        <w:t>Deleting</w:t>
      </w:r>
      <w:r>
        <w:rPr>
          <w:spacing w:val="-1"/>
        </w:rPr>
        <w:t xml:space="preserve"> </w:t>
      </w:r>
      <w:r>
        <w:t>records:</w:t>
      </w:r>
    </w:p>
    <w:p>
      <w:pPr>
        <w:pStyle w:val="8"/>
        <w:rPr>
          <w:b/>
          <w:sz w:val="20"/>
        </w:rPr>
      </w:pPr>
    </w:p>
    <w:p>
      <w:pPr>
        <w:pStyle w:val="8"/>
        <w:rPr>
          <w:b/>
          <w:sz w:val="20"/>
        </w:rPr>
      </w:pPr>
    </w:p>
    <w:p>
      <w:pPr>
        <w:pStyle w:val="8"/>
        <w:spacing w:before="11"/>
        <w:rPr>
          <w:b/>
          <w:sz w:val="16"/>
        </w:rPr>
      </w:pPr>
      <w:r>
        <w:drawing>
          <wp:anchor distT="0" distB="0" distL="0" distR="0" simplePos="0" relativeHeight="251663360" behindDoc="0" locked="0" layoutInCell="1" allowOverlap="1">
            <wp:simplePos x="0" y="0"/>
            <wp:positionH relativeFrom="page">
              <wp:posOffset>916940</wp:posOffset>
            </wp:positionH>
            <wp:positionV relativeFrom="paragraph">
              <wp:posOffset>148590</wp:posOffset>
            </wp:positionV>
            <wp:extent cx="5726430" cy="2782570"/>
            <wp:effectExtent l="0" t="0" r="3810" b="6350"/>
            <wp:wrapTopAndBottom/>
            <wp:docPr id="51" name="image25.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descr="þÿ"/>
                    <pic:cNvPicPr>
                      <a:picLocks noChangeAspect="1"/>
                    </pic:cNvPicPr>
                  </pic:nvPicPr>
                  <pic:blipFill>
                    <a:blip r:embed="rId38" cstate="print"/>
                    <a:stretch>
                      <a:fillRect/>
                    </a:stretch>
                  </pic:blipFill>
                  <pic:spPr>
                    <a:xfrm>
                      <a:off x="0" y="0"/>
                      <a:ext cx="5726320" cy="2782824"/>
                    </a:xfrm>
                    <a:prstGeom prst="rect">
                      <a:avLst/>
                    </a:prstGeom>
                  </pic:spPr>
                </pic:pic>
              </a:graphicData>
            </a:graphic>
          </wp:anchor>
        </w:drawing>
      </w:r>
    </w:p>
    <w:p>
      <w:pPr>
        <w:pStyle w:val="8"/>
        <w:spacing w:before="151"/>
        <w:ind w:left="2817"/>
      </w:pPr>
      <w:r>
        <w:t>Fig 5.8 Selecting categories for deleting record</w:t>
      </w:r>
    </w:p>
    <w:p>
      <w:pPr>
        <w:spacing w:after="0"/>
        <w:sectPr>
          <w:pgSz w:w="11910" w:h="16840"/>
          <w:pgMar w:top="1340" w:right="980" w:bottom="1260" w:left="880" w:header="756" w:footer="1060" w:gutter="0"/>
          <w:pgNumType w:fmt="decimal"/>
          <w:cols w:space="720" w:num="1"/>
        </w:sectPr>
      </w:pPr>
    </w:p>
    <w:p>
      <w:pPr>
        <w:pStyle w:val="8"/>
        <w:spacing w:before="2"/>
        <w:rPr>
          <w:sz w:val="7"/>
        </w:rPr>
      </w:pPr>
    </w:p>
    <w:p>
      <w:pPr>
        <w:pStyle w:val="8"/>
        <w:ind w:left="565"/>
        <w:rPr>
          <w:sz w:val="20"/>
        </w:rPr>
      </w:pPr>
      <w:r>
        <w:rPr>
          <w:sz w:val="20"/>
        </w:rPr>
        <w:drawing>
          <wp:inline distT="0" distB="0" distL="0" distR="0">
            <wp:extent cx="5725160" cy="2790825"/>
            <wp:effectExtent l="0" t="0" r="5080" b="13335"/>
            <wp:docPr id="53" name="image26.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jpeg" descr="þÿ"/>
                    <pic:cNvPicPr>
                      <a:picLocks noChangeAspect="1"/>
                    </pic:cNvPicPr>
                  </pic:nvPicPr>
                  <pic:blipFill>
                    <a:blip r:embed="rId39" cstate="print"/>
                    <a:stretch>
                      <a:fillRect/>
                    </a:stretch>
                  </pic:blipFill>
                  <pic:spPr>
                    <a:xfrm>
                      <a:off x="0" y="0"/>
                      <a:ext cx="5725273" cy="2791205"/>
                    </a:xfrm>
                    <a:prstGeom prst="rect">
                      <a:avLst/>
                    </a:prstGeom>
                  </pic:spPr>
                </pic:pic>
              </a:graphicData>
            </a:graphic>
          </wp:inline>
        </w:drawing>
      </w:r>
    </w:p>
    <w:p>
      <w:pPr>
        <w:pStyle w:val="8"/>
        <w:spacing w:before="10"/>
        <w:rPr>
          <w:sz w:val="7"/>
        </w:rPr>
      </w:pPr>
    </w:p>
    <w:p>
      <w:pPr>
        <w:pStyle w:val="8"/>
        <w:spacing w:before="90"/>
        <w:ind w:left="3350"/>
      </w:pPr>
      <w:r>
        <w:t>Fig 5.9 Successful deletion instance</w:t>
      </w:r>
    </w:p>
    <w:p>
      <w:pPr>
        <w:pStyle w:val="8"/>
        <w:rPr>
          <w:sz w:val="20"/>
        </w:rPr>
      </w:pPr>
    </w:p>
    <w:p>
      <w:pPr>
        <w:pStyle w:val="8"/>
        <w:spacing w:before="2"/>
        <w:rPr>
          <w:sz w:val="28"/>
        </w:rPr>
      </w:pPr>
    </w:p>
    <w:p>
      <w:pPr>
        <w:pStyle w:val="4"/>
        <w:numPr>
          <w:ilvl w:val="1"/>
          <w:numId w:val="7"/>
        </w:numPr>
        <w:tabs>
          <w:tab w:val="left" w:pos="980"/>
        </w:tabs>
        <w:spacing w:before="88" w:after="0" w:line="240" w:lineRule="auto"/>
        <w:ind w:left="979" w:right="0" w:hanging="419"/>
        <w:jc w:val="left"/>
      </w:pPr>
      <w:r>
        <w:t>Triggers:</w:t>
      </w:r>
    </w:p>
    <w:p>
      <w:pPr>
        <w:pStyle w:val="8"/>
        <w:rPr>
          <w:b/>
          <w:sz w:val="20"/>
        </w:rPr>
      </w:pPr>
    </w:p>
    <w:p>
      <w:pPr>
        <w:pStyle w:val="8"/>
        <w:rPr>
          <w:b/>
          <w:sz w:val="20"/>
        </w:rPr>
      </w:pPr>
    </w:p>
    <w:p>
      <w:pPr>
        <w:pStyle w:val="8"/>
        <w:spacing w:before="10"/>
        <w:rPr>
          <w:rFonts w:hint="default"/>
          <w:b/>
          <w:sz w:val="16"/>
          <w:lang w:val="en-US"/>
        </w:rPr>
      </w:pPr>
      <w:r>
        <w:rPr>
          <w:rFonts w:hint="default"/>
          <w:b/>
          <w:sz w:val="16"/>
          <w:lang w:val="en-US"/>
        </w:rPr>
        <w:drawing>
          <wp:inline distT="0" distB="0" distL="114300" distR="114300">
            <wp:extent cx="6376035" cy="1682115"/>
            <wp:effectExtent l="0" t="0" r="9525" b="9525"/>
            <wp:docPr id="15" name="Picture 1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lete"/>
                    <pic:cNvPicPr>
                      <a:picLocks noChangeAspect="1"/>
                    </pic:cNvPicPr>
                  </pic:nvPicPr>
                  <pic:blipFill>
                    <a:blip r:embed="rId40"/>
                    <a:stretch>
                      <a:fillRect/>
                    </a:stretch>
                  </pic:blipFill>
                  <pic:spPr>
                    <a:xfrm>
                      <a:off x="0" y="0"/>
                      <a:ext cx="6376035" cy="1682115"/>
                    </a:xfrm>
                    <a:prstGeom prst="rect">
                      <a:avLst/>
                    </a:prstGeom>
                  </pic:spPr>
                </pic:pic>
              </a:graphicData>
            </a:graphic>
          </wp:inline>
        </w:drawing>
      </w:r>
    </w:p>
    <w:p>
      <w:pPr>
        <w:pStyle w:val="8"/>
        <w:spacing w:before="151"/>
        <w:ind w:left="664" w:right="565"/>
        <w:jc w:val="center"/>
      </w:pPr>
      <w:r>
        <w:t>Fig 5.10 Delete triggers table</w:t>
      </w:r>
    </w:p>
    <w:p>
      <w:pPr>
        <w:pStyle w:val="8"/>
        <w:rPr>
          <w:sz w:val="20"/>
        </w:rPr>
      </w:pPr>
    </w:p>
    <w:p>
      <w:pPr>
        <w:pStyle w:val="8"/>
        <w:rPr>
          <w:sz w:val="20"/>
        </w:rPr>
      </w:pPr>
    </w:p>
    <w:p>
      <w:pPr>
        <w:pStyle w:val="8"/>
        <w:spacing w:before="4"/>
        <w:rPr>
          <w:rFonts w:hint="default"/>
          <w:sz w:val="12"/>
          <w:lang w:val="en-US"/>
        </w:rPr>
      </w:pPr>
      <w:r>
        <w:rPr>
          <w:rFonts w:hint="default"/>
          <w:sz w:val="12"/>
          <w:lang w:val="en-US"/>
        </w:rPr>
        <w:drawing>
          <wp:inline distT="0" distB="0" distL="114300" distR="114300">
            <wp:extent cx="6379845" cy="1675130"/>
            <wp:effectExtent l="0" t="0" r="5715" b="1270"/>
            <wp:docPr id="14" name="Picture 14" descr="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sert"/>
                    <pic:cNvPicPr>
                      <a:picLocks noChangeAspect="1"/>
                    </pic:cNvPicPr>
                  </pic:nvPicPr>
                  <pic:blipFill>
                    <a:blip r:embed="rId41"/>
                    <a:stretch>
                      <a:fillRect/>
                    </a:stretch>
                  </pic:blipFill>
                  <pic:spPr>
                    <a:xfrm>
                      <a:off x="0" y="0"/>
                      <a:ext cx="6379845" cy="1675130"/>
                    </a:xfrm>
                    <a:prstGeom prst="rect">
                      <a:avLst/>
                    </a:prstGeom>
                  </pic:spPr>
                </pic:pic>
              </a:graphicData>
            </a:graphic>
          </wp:inline>
        </w:drawing>
      </w:r>
    </w:p>
    <w:p>
      <w:pPr>
        <w:pStyle w:val="8"/>
        <w:spacing w:before="4"/>
        <w:rPr>
          <w:sz w:val="6"/>
        </w:rPr>
      </w:pPr>
    </w:p>
    <w:p>
      <w:pPr>
        <w:pStyle w:val="8"/>
        <w:spacing w:before="90"/>
        <w:ind w:left="664" w:right="564"/>
        <w:jc w:val="center"/>
      </w:pPr>
      <w:r>
        <w:t>Fig 5.11 Insert triggers table</w:t>
      </w:r>
    </w:p>
    <w:p>
      <w:pPr>
        <w:spacing w:after="0"/>
        <w:jc w:val="center"/>
        <w:sectPr>
          <w:pgSz w:w="11910" w:h="16840"/>
          <w:pgMar w:top="1340" w:right="980" w:bottom="1260" w:left="880" w:header="756" w:footer="1060" w:gutter="0"/>
          <w:pgNumType w:fmt="decimal"/>
          <w:cols w:space="720" w:num="1"/>
        </w:sectPr>
      </w:pPr>
    </w:p>
    <w:p>
      <w:pPr>
        <w:pStyle w:val="8"/>
        <w:spacing w:before="1"/>
        <w:rPr>
          <w:sz w:val="7"/>
        </w:rPr>
      </w:pPr>
    </w:p>
    <w:p>
      <w:pPr>
        <w:pStyle w:val="8"/>
        <w:rPr>
          <w:rFonts w:hint="default"/>
          <w:sz w:val="20"/>
          <w:lang w:val="en-US"/>
        </w:rPr>
      </w:pPr>
    </w:p>
    <w:p>
      <w:pPr>
        <w:pStyle w:val="8"/>
        <w:rPr>
          <w:rFonts w:hint="default"/>
          <w:sz w:val="20"/>
          <w:lang w:val="en-US"/>
        </w:rPr>
      </w:pPr>
    </w:p>
    <w:p>
      <w:pPr>
        <w:pStyle w:val="8"/>
        <w:rPr>
          <w:rFonts w:hint="default"/>
          <w:sz w:val="20"/>
          <w:lang w:val="en-US"/>
        </w:rPr>
      </w:pPr>
      <w:r>
        <w:rPr>
          <w:rFonts w:hint="default"/>
          <w:sz w:val="20"/>
          <w:lang w:val="en-US"/>
        </w:rPr>
        <w:drawing>
          <wp:inline distT="0" distB="0" distL="114300" distR="114300">
            <wp:extent cx="6376035" cy="1276985"/>
            <wp:effectExtent l="0" t="0" r="9525" b="3175"/>
            <wp:docPr id="16" name="Picture 16" descr="upad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padte"/>
                    <pic:cNvPicPr>
                      <a:picLocks noChangeAspect="1"/>
                    </pic:cNvPicPr>
                  </pic:nvPicPr>
                  <pic:blipFill>
                    <a:blip r:embed="rId42"/>
                    <a:stretch>
                      <a:fillRect/>
                    </a:stretch>
                  </pic:blipFill>
                  <pic:spPr>
                    <a:xfrm>
                      <a:off x="0" y="0"/>
                      <a:ext cx="6376035" cy="1276985"/>
                    </a:xfrm>
                    <a:prstGeom prst="rect">
                      <a:avLst/>
                    </a:prstGeom>
                  </pic:spPr>
                </pic:pic>
              </a:graphicData>
            </a:graphic>
          </wp:inline>
        </w:drawing>
      </w:r>
    </w:p>
    <w:p>
      <w:pPr>
        <w:pStyle w:val="8"/>
        <w:spacing w:before="5"/>
        <w:rPr>
          <w:sz w:val="8"/>
        </w:rPr>
      </w:pPr>
    </w:p>
    <w:p>
      <w:pPr>
        <w:pStyle w:val="8"/>
        <w:spacing w:before="90"/>
        <w:ind w:left="664" w:right="564"/>
        <w:jc w:val="center"/>
      </w:pPr>
      <w:r>
        <w:t>Fig 5.12 Update triggers table</w:t>
      </w:r>
    </w:p>
    <w:p>
      <w:pPr>
        <w:pStyle w:val="8"/>
        <w:rPr>
          <w:sz w:val="20"/>
        </w:rPr>
      </w:pPr>
    </w:p>
    <w:p>
      <w:pPr>
        <w:pStyle w:val="8"/>
        <w:rPr>
          <w:sz w:val="20"/>
        </w:rPr>
      </w:pPr>
    </w:p>
    <w:p>
      <w:pPr>
        <w:pStyle w:val="4"/>
        <w:numPr>
          <w:ilvl w:val="1"/>
          <w:numId w:val="7"/>
        </w:numPr>
        <w:tabs>
          <w:tab w:val="left" w:pos="980"/>
        </w:tabs>
        <w:spacing w:before="233" w:after="0" w:line="240" w:lineRule="auto"/>
        <w:ind w:left="979" w:right="0" w:hanging="419"/>
        <w:jc w:val="left"/>
      </w:pPr>
      <w:r>
        <w:t>Database</w:t>
      </w:r>
      <w:r>
        <w:rPr>
          <w:spacing w:val="-2"/>
        </w:rPr>
        <w:t xml:space="preserve"> </w:t>
      </w:r>
      <w:r>
        <w:t>tables:</w:t>
      </w:r>
    </w:p>
    <w:p>
      <w:pPr>
        <w:pStyle w:val="8"/>
        <w:rPr>
          <w:b/>
          <w:sz w:val="20"/>
        </w:rPr>
      </w:pPr>
    </w:p>
    <w:p>
      <w:pPr>
        <w:pStyle w:val="8"/>
        <w:rPr>
          <w:b/>
          <w:sz w:val="20"/>
        </w:rPr>
      </w:pPr>
    </w:p>
    <w:p>
      <w:pPr>
        <w:pStyle w:val="8"/>
        <w:spacing w:before="8"/>
        <w:rPr>
          <w:rFonts w:hint="default"/>
          <w:b/>
          <w:sz w:val="16"/>
          <w:lang w:val="en-US"/>
        </w:rPr>
      </w:pPr>
      <w:r>
        <w:rPr>
          <w:rFonts w:hint="default"/>
          <w:b/>
          <w:sz w:val="16"/>
          <w:lang w:val="en-US"/>
        </w:rPr>
        <w:drawing>
          <wp:inline distT="0" distB="0" distL="114300" distR="114300">
            <wp:extent cx="6324600" cy="1596390"/>
            <wp:effectExtent l="0" t="0" r="0" b="3810"/>
            <wp:docPr id="18" name="Picture 18" descr="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lub"/>
                    <pic:cNvPicPr>
                      <a:picLocks noChangeAspect="1"/>
                    </pic:cNvPicPr>
                  </pic:nvPicPr>
                  <pic:blipFill>
                    <a:blip r:embed="rId43"/>
                    <a:stretch>
                      <a:fillRect/>
                    </a:stretch>
                  </pic:blipFill>
                  <pic:spPr>
                    <a:xfrm>
                      <a:off x="0" y="0"/>
                      <a:ext cx="6324600" cy="1596390"/>
                    </a:xfrm>
                    <a:prstGeom prst="rect">
                      <a:avLst/>
                    </a:prstGeom>
                  </pic:spPr>
                </pic:pic>
              </a:graphicData>
            </a:graphic>
          </wp:inline>
        </w:drawing>
      </w:r>
    </w:p>
    <w:p>
      <w:pPr>
        <w:pStyle w:val="8"/>
        <w:spacing w:before="151"/>
        <w:ind w:left="664" w:right="566"/>
        <w:jc w:val="center"/>
      </w:pPr>
      <w:r>
        <w:t>Fig 5.13 Player club table</w:t>
      </w:r>
    </w:p>
    <w:p>
      <w:pPr>
        <w:pStyle w:val="8"/>
        <w:rPr>
          <w:sz w:val="20"/>
        </w:rPr>
      </w:pPr>
    </w:p>
    <w:p>
      <w:pPr>
        <w:pStyle w:val="8"/>
        <w:rPr>
          <w:sz w:val="20"/>
        </w:rPr>
      </w:pPr>
    </w:p>
    <w:p>
      <w:pPr>
        <w:pStyle w:val="8"/>
        <w:spacing w:before="4"/>
        <w:rPr>
          <w:rFonts w:hint="default"/>
          <w:sz w:val="12"/>
          <w:lang w:val="en-US"/>
        </w:rPr>
      </w:pPr>
      <w:r>
        <w:rPr>
          <w:rFonts w:hint="default"/>
          <w:sz w:val="12"/>
          <w:lang w:val="en-US"/>
        </w:rPr>
        <w:drawing>
          <wp:inline distT="0" distB="0" distL="114300" distR="114300">
            <wp:extent cx="6321425" cy="1684655"/>
            <wp:effectExtent l="0" t="0" r="3175" b="6985"/>
            <wp:docPr id="20" name="Picture 20" descr="sasl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aslry"/>
                    <pic:cNvPicPr>
                      <a:picLocks noChangeAspect="1"/>
                    </pic:cNvPicPr>
                  </pic:nvPicPr>
                  <pic:blipFill>
                    <a:blip r:embed="rId44"/>
                    <a:stretch>
                      <a:fillRect/>
                    </a:stretch>
                  </pic:blipFill>
                  <pic:spPr>
                    <a:xfrm>
                      <a:off x="0" y="0"/>
                      <a:ext cx="6321425" cy="1684655"/>
                    </a:xfrm>
                    <a:prstGeom prst="rect">
                      <a:avLst/>
                    </a:prstGeom>
                  </pic:spPr>
                </pic:pic>
              </a:graphicData>
            </a:graphic>
          </wp:inline>
        </w:drawing>
      </w:r>
    </w:p>
    <w:p>
      <w:pPr>
        <w:pStyle w:val="8"/>
        <w:spacing w:before="153"/>
        <w:ind w:left="664" w:right="565"/>
        <w:jc w:val="center"/>
      </w:pPr>
      <w:r>
        <w:t>Fig 5.14 Player salary table</w:t>
      </w:r>
    </w:p>
    <w:p>
      <w:pPr>
        <w:spacing w:after="0"/>
        <w:jc w:val="center"/>
        <w:sectPr>
          <w:pgSz w:w="11910" w:h="16840"/>
          <w:pgMar w:top="1340" w:right="980" w:bottom="1260" w:left="880" w:header="756" w:footer="1060" w:gutter="0"/>
          <w:pgNumType w:fmt="decimal"/>
          <w:cols w:space="720" w:num="1"/>
        </w:sectPr>
      </w:pPr>
    </w:p>
    <w:p>
      <w:pPr>
        <w:pStyle w:val="8"/>
        <w:spacing w:before="1"/>
        <w:rPr>
          <w:sz w:val="7"/>
        </w:rPr>
      </w:pPr>
    </w:p>
    <w:p>
      <w:pPr>
        <w:pStyle w:val="8"/>
        <w:rPr>
          <w:rFonts w:hint="default"/>
          <w:sz w:val="20"/>
          <w:lang w:val="en-US"/>
        </w:rPr>
      </w:pPr>
      <w:r>
        <w:rPr>
          <w:rFonts w:hint="default"/>
          <w:sz w:val="20"/>
          <w:lang w:val="en-US"/>
        </w:rPr>
        <w:drawing>
          <wp:inline distT="0" distB="0" distL="114300" distR="114300">
            <wp:extent cx="6379845" cy="1562100"/>
            <wp:effectExtent l="0" t="0" r="5715" b="7620"/>
            <wp:docPr id="22" name="Picture 22" descr="po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osss"/>
                    <pic:cNvPicPr>
                      <a:picLocks noChangeAspect="1"/>
                    </pic:cNvPicPr>
                  </pic:nvPicPr>
                  <pic:blipFill>
                    <a:blip r:embed="rId45"/>
                    <a:stretch>
                      <a:fillRect/>
                    </a:stretch>
                  </pic:blipFill>
                  <pic:spPr>
                    <a:xfrm>
                      <a:off x="0" y="0"/>
                      <a:ext cx="6379845" cy="1562100"/>
                    </a:xfrm>
                    <a:prstGeom prst="rect">
                      <a:avLst/>
                    </a:prstGeom>
                  </pic:spPr>
                </pic:pic>
              </a:graphicData>
            </a:graphic>
          </wp:inline>
        </w:drawing>
      </w:r>
    </w:p>
    <w:p>
      <w:pPr>
        <w:pStyle w:val="8"/>
        <w:spacing w:before="10"/>
        <w:rPr>
          <w:sz w:val="7"/>
        </w:rPr>
      </w:pPr>
    </w:p>
    <w:p>
      <w:pPr>
        <w:pStyle w:val="8"/>
        <w:spacing w:before="90"/>
        <w:ind w:left="664" w:right="565"/>
        <w:jc w:val="center"/>
      </w:pPr>
      <w:r>
        <w:t>Fig 5.15 Player position table</w:t>
      </w:r>
    </w:p>
    <w:p>
      <w:pPr>
        <w:pStyle w:val="8"/>
        <w:rPr>
          <w:sz w:val="20"/>
        </w:rPr>
      </w:pPr>
    </w:p>
    <w:p>
      <w:pPr>
        <w:pStyle w:val="8"/>
        <w:rPr>
          <w:sz w:val="20"/>
        </w:rPr>
      </w:pPr>
    </w:p>
    <w:p>
      <w:pPr>
        <w:pStyle w:val="8"/>
        <w:spacing w:before="3"/>
        <w:rPr>
          <w:rFonts w:hint="default"/>
          <w:sz w:val="12"/>
          <w:lang w:val="en-US"/>
        </w:rPr>
      </w:pPr>
      <w:r>
        <w:rPr>
          <w:rFonts w:hint="default"/>
          <w:sz w:val="12"/>
          <w:lang w:val="en-US"/>
        </w:rPr>
        <w:drawing>
          <wp:inline distT="0" distB="0" distL="114300" distR="114300">
            <wp:extent cx="6369685" cy="1445895"/>
            <wp:effectExtent l="0" t="0" r="635" b="1905"/>
            <wp:docPr id="24" name="Picture 24" descr="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ats"/>
                    <pic:cNvPicPr>
                      <a:picLocks noChangeAspect="1"/>
                    </pic:cNvPicPr>
                  </pic:nvPicPr>
                  <pic:blipFill>
                    <a:blip r:embed="rId46"/>
                    <a:stretch>
                      <a:fillRect/>
                    </a:stretch>
                  </pic:blipFill>
                  <pic:spPr>
                    <a:xfrm>
                      <a:off x="0" y="0"/>
                      <a:ext cx="6369685" cy="1445895"/>
                    </a:xfrm>
                    <a:prstGeom prst="rect">
                      <a:avLst/>
                    </a:prstGeom>
                  </pic:spPr>
                </pic:pic>
              </a:graphicData>
            </a:graphic>
          </wp:inline>
        </w:drawing>
      </w:r>
    </w:p>
    <w:p>
      <w:pPr>
        <w:pStyle w:val="8"/>
        <w:spacing w:before="153"/>
        <w:ind w:left="664" w:right="565"/>
        <w:jc w:val="center"/>
      </w:pPr>
      <w:r>
        <w:t>Fig 5.16 Player stats table</w:t>
      </w:r>
    </w:p>
    <w:p>
      <w:pPr>
        <w:pStyle w:val="8"/>
        <w:spacing w:before="153"/>
        <w:ind w:left="664" w:right="565"/>
        <w:jc w:val="center"/>
      </w:pPr>
    </w:p>
    <w:p>
      <w:pPr>
        <w:pStyle w:val="8"/>
        <w:spacing w:before="153"/>
        <w:ind w:right="565"/>
        <w:jc w:val="both"/>
        <w:rPr>
          <w:rFonts w:hint="default"/>
          <w:lang w:val="en-US"/>
        </w:rPr>
      </w:pPr>
      <w:r>
        <w:rPr>
          <w:rFonts w:hint="default"/>
          <w:lang w:val="en-US"/>
        </w:rPr>
        <w:drawing>
          <wp:inline distT="0" distB="0" distL="114300" distR="114300">
            <wp:extent cx="6315710" cy="1549400"/>
            <wp:effectExtent l="0" t="0" r="8890" b="5080"/>
            <wp:docPr id="26" name="Picture 26"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s"/>
                    <pic:cNvPicPr>
                      <a:picLocks noChangeAspect="1"/>
                    </pic:cNvPicPr>
                  </pic:nvPicPr>
                  <pic:blipFill>
                    <a:blip r:embed="rId47"/>
                    <a:stretch>
                      <a:fillRect/>
                    </a:stretch>
                  </pic:blipFill>
                  <pic:spPr>
                    <a:xfrm>
                      <a:off x="0" y="0"/>
                      <a:ext cx="6315710" cy="1549400"/>
                    </a:xfrm>
                    <a:prstGeom prst="rect">
                      <a:avLst/>
                    </a:prstGeom>
                  </pic:spPr>
                </pic:pic>
              </a:graphicData>
            </a:graphic>
          </wp:inline>
        </w:drawing>
      </w:r>
    </w:p>
    <w:p>
      <w:pPr>
        <w:pStyle w:val="8"/>
        <w:rPr>
          <w:sz w:val="20"/>
        </w:rPr>
      </w:pPr>
    </w:p>
    <w:p>
      <w:pPr>
        <w:pStyle w:val="8"/>
        <w:spacing w:before="5"/>
        <w:rPr>
          <w:sz w:val="12"/>
        </w:rPr>
      </w:pPr>
    </w:p>
    <w:p>
      <w:pPr>
        <w:pStyle w:val="8"/>
        <w:spacing w:before="151"/>
        <w:ind w:left="664" w:right="564"/>
        <w:jc w:val="center"/>
      </w:pPr>
      <w:r>
        <w:t>Fig 5.17 Player’s table</w:t>
      </w:r>
    </w:p>
    <w:p>
      <w:pPr>
        <w:spacing w:after="0"/>
        <w:jc w:val="center"/>
        <w:sectPr>
          <w:pgSz w:w="11910" w:h="16840"/>
          <w:pgMar w:top="1340" w:right="980" w:bottom="1260" w:left="880" w:header="756" w:footer="1060" w:gutter="0"/>
          <w:pgNumType w:fmt="decimal"/>
          <w:cols w:space="720" w:num="1"/>
        </w:sectPr>
      </w:pPr>
    </w:p>
    <w:p>
      <w:pPr>
        <w:pStyle w:val="8"/>
        <w:rPr>
          <w:sz w:val="20"/>
        </w:rPr>
      </w:pPr>
    </w:p>
    <w:p>
      <w:pPr>
        <w:pStyle w:val="8"/>
        <w:spacing w:before="8"/>
        <w:rPr>
          <w:sz w:val="19"/>
        </w:rPr>
      </w:pPr>
    </w:p>
    <w:p>
      <w:pPr>
        <w:pStyle w:val="2"/>
        <w:spacing w:before="85"/>
        <w:ind w:left="664" w:right="566"/>
        <w:jc w:val="center"/>
      </w:pPr>
      <w:bookmarkStart w:id="0" w:name="_TOC_250001"/>
      <w:bookmarkEnd w:id="0"/>
      <w:r>
        <w:t>CONCLUSION</w:t>
      </w:r>
    </w:p>
    <w:p>
      <w:pPr>
        <w:pStyle w:val="8"/>
        <w:spacing w:before="6"/>
        <w:rPr>
          <w:b/>
          <w:sz w:val="31"/>
        </w:rPr>
      </w:pPr>
    </w:p>
    <w:p>
      <w:pPr>
        <w:pStyle w:val="8"/>
        <w:spacing w:line="360" w:lineRule="auto"/>
        <w:ind w:left="559" w:right="457" w:firstLine="720"/>
        <w:jc w:val="both"/>
      </w:pPr>
      <w:r>
        <w:t>This project is developed to nurture the needs of a user/scouting agent to monitor players and inspect their technicalities from every aspect on a football field. This is a computerized version of player management system which will benefit the players as well as the staff of a club.</w:t>
      </w:r>
    </w:p>
    <w:p>
      <w:pPr>
        <w:pStyle w:val="8"/>
        <w:spacing w:before="161" w:line="360" w:lineRule="auto"/>
        <w:ind w:left="559" w:right="457"/>
        <w:jc w:val="both"/>
      </w:pPr>
      <w:r>
        <w:t>In this entire process one can search player details, add new skilled players, Update ratings and view all the player statistics. The software takes care data and carefully stores all the player information. It provides security and encapsulation by the use of stored procedures.</w:t>
      </w:r>
    </w:p>
    <w:p>
      <w:pPr>
        <w:pStyle w:val="2"/>
        <w:spacing w:before="163"/>
        <w:ind w:left="664" w:right="567"/>
        <w:jc w:val="center"/>
      </w:pPr>
      <w:r>
        <w:t>FUTURE SCOPE</w:t>
      </w:r>
    </w:p>
    <w:p>
      <w:pPr>
        <w:pStyle w:val="8"/>
        <w:spacing w:before="7"/>
        <w:rPr>
          <w:b/>
          <w:sz w:val="31"/>
        </w:rPr>
      </w:pPr>
    </w:p>
    <w:p>
      <w:pPr>
        <w:pStyle w:val="8"/>
        <w:spacing w:line="360" w:lineRule="auto"/>
        <w:ind w:left="560" w:right="458"/>
        <w:jc w:val="both"/>
      </w:pPr>
      <w:r>
        <w:t>There is a future scope of this project is to help managers and club staffs to get out the best youth talent across the world. Features like predicting players rating based on their current performances and training sessions helps team staffs to judge players according to the club’s needs.</w:t>
      </w:r>
    </w:p>
    <w:p>
      <w:pPr>
        <w:spacing w:after="0" w:line="360" w:lineRule="auto"/>
        <w:jc w:val="both"/>
        <w:sectPr>
          <w:pgSz w:w="11910" w:h="16840"/>
          <w:pgMar w:top="1340" w:right="980" w:bottom="1260" w:left="880" w:header="756" w:footer="1060" w:gutter="0"/>
          <w:pgNumType w:fmt="decimal"/>
          <w:cols w:space="720" w:num="1"/>
        </w:sectPr>
      </w:pPr>
    </w:p>
    <w:p>
      <w:pPr>
        <w:pStyle w:val="8"/>
        <w:rPr>
          <w:sz w:val="20"/>
        </w:rPr>
      </w:pPr>
    </w:p>
    <w:p>
      <w:pPr>
        <w:pStyle w:val="8"/>
        <w:spacing w:before="8"/>
        <w:rPr>
          <w:sz w:val="29"/>
        </w:rPr>
      </w:pPr>
    </w:p>
    <w:p>
      <w:pPr>
        <w:pStyle w:val="2"/>
        <w:spacing w:before="85"/>
        <w:ind w:left="3652"/>
      </w:pPr>
      <w:bookmarkStart w:id="1" w:name="_TOC_250000"/>
      <w:bookmarkEnd w:id="1"/>
      <w:r>
        <w:t>BIBLIOGRAPHY</w:t>
      </w:r>
    </w:p>
    <w:p>
      <w:pPr>
        <w:pStyle w:val="8"/>
        <w:rPr>
          <w:b/>
          <w:sz w:val="40"/>
        </w:rPr>
      </w:pPr>
    </w:p>
    <w:p>
      <w:pPr>
        <w:pStyle w:val="15"/>
        <w:numPr>
          <w:ilvl w:val="2"/>
          <w:numId w:val="7"/>
        </w:numPr>
        <w:tabs>
          <w:tab w:val="left" w:pos="1280"/>
        </w:tabs>
        <w:spacing w:before="304" w:after="0" w:line="360" w:lineRule="auto"/>
        <w:ind w:left="560" w:right="708" w:firstLine="284"/>
        <w:jc w:val="left"/>
        <w:rPr>
          <w:sz w:val="24"/>
        </w:rPr>
      </w:pPr>
      <w:r>
        <w:rPr>
          <w:sz w:val="24"/>
        </w:rPr>
        <w:t>Database System Model, Languages, Design and Application Programming, Ramez Elmasri and ShamKant B. Navathe, 7th edition, 2017,</w:t>
      </w:r>
      <w:r>
        <w:rPr>
          <w:spacing w:val="-4"/>
          <w:sz w:val="24"/>
        </w:rPr>
        <w:t xml:space="preserve"> </w:t>
      </w:r>
      <w:r>
        <w:rPr>
          <w:sz w:val="24"/>
        </w:rPr>
        <w:t>Pearson.</w:t>
      </w:r>
    </w:p>
    <w:p>
      <w:pPr>
        <w:pStyle w:val="15"/>
        <w:numPr>
          <w:ilvl w:val="2"/>
          <w:numId w:val="7"/>
        </w:numPr>
        <w:tabs>
          <w:tab w:val="left" w:pos="1280"/>
        </w:tabs>
        <w:spacing w:before="144" w:after="0" w:line="360" w:lineRule="auto"/>
        <w:ind w:left="560" w:right="847" w:firstLine="284"/>
        <w:jc w:val="left"/>
        <w:rPr>
          <w:sz w:val="24"/>
        </w:rPr>
      </w:pPr>
      <w:r>
        <w:rPr>
          <w:sz w:val="24"/>
        </w:rPr>
        <w:t>Database Management System, Ramakrishnan, and Gehrke, 3</w:t>
      </w:r>
      <w:r>
        <w:rPr>
          <w:position w:val="9"/>
          <w:sz w:val="16"/>
        </w:rPr>
        <w:t xml:space="preserve">rd </w:t>
      </w:r>
      <w:r>
        <w:rPr>
          <w:sz w:val="24"/>
        </w:rPr>
        <w:t>edition, 2014, Mc- GrawHill.</w:t>
      </w:r>
    </w:p>
    <w:p>
      <w:pPr>
        <w:pStyle w:val="8"/>
        <w:spacing w:before="161"/>
        <w:ind w:left="560"/>
      </w:pPr>
      <w:r>
        <w:t>Websites Referred:</w:t>
      </w:r>
    </w:p>
    <w:p>
      <w:pPr>
        <w:pStyle w:val="8"/>
        <w:spacing w:before="9"/>
        <w:rPr>
          <w:sz w:val="25"/>
        </w:rPr>
      </w:pPr>
    </w:p>
    <w:p>
      <w:pPr>
        <w:pStyle w:val="15"/>
        <w:numPr>
          <w:ilvl w:val="0"/>
          <w:numId w:val="8"/>
        </w:numPr>
        <w:tabs>
          <w:tab w:val="left" w:pos="1279"/>
          <w:tab w:val="left" w:pos="1280"/>
        </w:tabs>
        <w:spacing w:before="0" w:after="0" w:line="240" w:lineRule="auto"/>
        <w:ind w:left="1280" w:right="0" w:hanging="360"/>
        <w:jc w:val="left"/>
        <w:rPr>
          <w:sz w:val="24"/>
        </w:rPr>
      </w:pPr>
      <w:r>
        <w:fldChar w:fldCharType="begin"/>
      </w:r>
      <w:r>
        <w:instrText xml:space="preserve"> HYPERLINK "https://stackoverflow.com/search?q=insert%2Btable" \h </w:instrText>
      </w:r>
      <w:r>
        <w:fldChar w:fldCharType="separate"/>
      </w:r>
      <w:r>
        <w:rPr>
          <w:color w:val="0563C1"/>
          <w:sz w:val="24"/>
          <w:u w:val="single" w:color="0563C1"/>
        </w:rPr>
        <w:t>https://stackoverflow.com/search?q=insert+table</w:t>
      </w:r>
      <w:r>
        <w:rPr>
          <w:color w:val="0563C1"/>
          <w:sz w:val="24"/>
          <w:u w:val="single" w:color="0563C1"/>
        </w:rPr>
        <w:fldChar w:fldCharType="end"/>
      </w:r>
    </w:p>
    <w:p>
      <w:pPr>
        <w:pStyle w:val="15"/>
        <w:numPr>
          <w:ilvl w:val="0"/>
          <w:numId w:val="8"/>
        </w:numPr>
        <w:tabs>
          <w:tab w:val="left" w:pos="1279"/>
          <w:tab w:val="left" w:pos="1280"/>
        </w:tabs>
        <w:spacing w:before="137" w:after="0" w:line="240" w:lineRule="auto"/>
        <w:ind w:left="1280" w:right="0" w:hanging="360"/>
        <w:jc w:val="left"/>
        <w:rPr>
          <w:sz w:val="24"/>
        </w:rPr>
      </w:pPr>
      <w:r>
        <w:fldChar w:fldCharType="begin"/>
      </w:r>
      <w:r>
        <w:instrText xml:space="preserve"> HYPERLINK "https://stackoverflow.com/search?q=view%2Btable" \h </w:instrText>
      </w:r>
      <w:r>
        <w:fldChar w:fldCharType="separate"/>
      </w:r>
      <w:r>
        <w:rPr>
          <w:color w:val="0563C1"/>
          <w:sz w:val="24"/>
          <w:u w:val="single" w:color="0563C1"/>
        </w:rPr>
        <w:t>https://stackoverflow.com/search?q=view+table</w:t>
      </w:r>
      <w:r>
        <w:rPr>
          <w:color w:val="0563C1"/>
          <w:sz w:val="24"/>
          <w:u w:val="single" w:color="0563C1"/>
        </w:rPr>
        <w:fldChar w:fldCharType="end"/>
      </w:r>
    </w:p>
    <w:p>
      <w:pPr>
        <w:pStyle w:val="15"/>
        <w:numPr>
          <w:ilvl w:val="0"/>
          <w:numId w:val="8"/>
        </w:numPr>
        <w:tabs>
          <w:tab w:val="left" w:pos="1279"/>
          <w:tab w:val="left" w:pos="1280"/>
        </w:tabs>
        <w:spacing w:before="138" w:after="0" w:line="240" w:lineRule="auto"/>
        <w:ind w:left="1280" w:right="0" w:hanging="360"/>
        <w:jc w:val="left"/>
        <w:rPr>
          <w:sz w:val="24"/>
        </w:rPr>
      </w:pPr>
      <w:r>
        <w:fldChar w:fldCharType="begin"/>
      </w:r>
      <w:r>
        <w:instrText xml:space="preserve"> HYPERLINK "https://stackoverflow.com/search?q=search%2Bfrom%2Btable" \h </w:instrText>
      </w:r>
      <w:r>
        <w:fldChar w:fldCharType="separate"/>
      </w:r>
      <w:r>
        <w:rPr>
          <w:color w:val="0563C1"/>
          <w:sz w:val="24"/>
          <w:u w:val="single" w:color="0563C1"/>
        </w:rPr>
        <w:t>https://stackoverflow.com/search?q=search+from+table</w:t>
      </w:r>
      <w:r>
        <w:rPr>
          <w:color w:val="0563C1"/>
          <w:sz w:val="24"/>
          <w:u w:val="single" w:color="0563C1"/>
        </w:rPr>
        <w:fldChar w:fldCharType="end"/>
      </w:r>
    </w:p>
    <w:p>
      <w:pPr>
        <w:pStyle w:val="15"/>
        <w:numPr>
          <w:ilvl w:val="0"/>
          <w:numId w:val="8"/>
        </w:numPr>
        <w:tabs>
          <w:tab w:val="left" w:pos="1279"/>
          <w:tab w:val="left" w:pos="1280"/>
        </w:tabs>
        <w:spacing w:before="137" w:after="0" w:line="240" w:lineRule="auto"/>
        <w:ind w:left="1280" w:right="0" w:hanging="360"/>
        <w:jc w:val="left"/>
        <w:rPr>
          <w:sz w:val="24"/>
        </w:rPr>
      </w:pPr>
      <w:r>
        <w:fldChar w:fldCharType="begin"/>
      </w:r>
      <w:r>
        <w:instrText xml:space="preserve"> HYPERLINK "http://www.quora.com/" \h </w:instrText>
      </w:r>
      <w:r>
        <w:fldChar w:fldCharType="separate"/>
      </w:r>
      <w:r>
        <w:rPr>
          <w:color w:val="0563C1"/>
          <w:sz w:val="24"/>
          <w:u w:val="single" w:color="0563C1"/>
        </w:rPr>
        <w:t>www.quora.com</w:t>
      </w:r>
      <w:r>
        <w:rPr>
          <w:color w:val="0563C1"/>
          <w:sz w:val="24"/>
          <w:u w:val="single" w:color="0563C1"/>
        </w:rPr>
        <w:fldChar w:fldCharType="end"/>
      </w:r>
    </w:p>
    <w:p>
      <w:pPr>
        <w:pStyle w:val="15"/>
        <w:numPr>
          <w:ilvl w:val="0"/>
          <w:numId w:val="8"/>
        </w:numPr>
        <w:tabs>
          <w:tab w:val="left" w:pos="1279"/>
          <w:tab w:val="left" w:pos="1280"/>
        </w:tabs>
        <w:spacing w:before="137" w:after="0" w:line="352" w:lineRule="auto"/>
        <w:ind w:left="1280" w:right="544" w:hanging="360"/>
        <w:jc w:val="left"/>
        <w:rPr>
          <w:sz w:val="24"/>
        </w:rPr>
      </w:pPr>
      <w:r>
        <w:fldChar w:fldCharType="begin"/>
      </w:r>
      <w:r>
        <w:instrText xml:space="preserve"> HYPERLINK "https://www.codeproject.com/search.aspx?q=php%2Bcode%2Bfor%2Bradio%2Bbuttons&amp;amp;x=0&amp;amp;y=0&amp;amp;sbo=qa" \h </w:instrText>
      </w:r>
      <w:r>
        <w:fldChar w:fldCharType="separate"/>
      </w:r>
      <w:r>
        <w:rPr>
          <w:color w:val="0563C1"/>
          <w:spacing w:val="-1"/>
          <w:sz w:val="24"/>
          <w:u w:val="single" w:color="0563C1"/>
        </w:rPr>
        <w:t>https://www.codeproject.com/search.aspx?q=php+code+for+radio+buttons&amp;x=0&amp;y=</w:t>
      </w:r>
      <w:r>
        <w:rPr>
          <w:color w:val="0563C1"/>
          <w:spacing w:val="-1"/>
          <w:sz w:val="24"/>
          <w:u w:val="single" w:color="0563C1"/>
        </w:rPr>
        <w:fldChar w:fldCharType="end"/>
      </w:r>
      <w:r>
        <w:fldChar w:fldCharType="begin"/>
      </w:r>
      <w:r>
        <w:instrText xml:space="preserve"> HYPERLINK "https://www.codeproject.com/search.aspx?q=php%2Bcode%2Bfor%2Bradio%2Bbuttons&amp;amp;x=0&amp;amp;y=0&amp;amp;sbo=qa" \h </w:instrText>
      </w:r>
      <w:r>
        <w:fldChar w:fldCharType="separate"/>
      </w:r>
      <w:r>
        <w:rPr>
          <w:color w:val="0563C1"/>
          <w:spacing w:val="-1"/>
          <w:sz w:val="24"/>
          <w:u w:val="single" w:color="0563C1"/>
        </w:rPr>
        <w:t xml:space="preserve"> </w:t>
      </w:r>
      <w:r>
        <w:rPr>
          <w:color w:val="0563C1"/>
          <w:sz w:val="24"/>
          <w:u w:val="single" w:color="0563C1"/>
        </w:rPr>
        <w:t>0&amp;sbo=qa</w:t>
      </w:r>
      <w:r>
        <w:rPr>
          <w:color w:val="0563C1"/>
          <w:sz w:val="24"/>
          <w:u w:val="single" w:color="0563C1"/>
        </w:rPr>
        <w:fldChar w:fldCharType="end"/>
      </w:r>
    </w:p>
    <w:p>
      <w:pPr>
        <w:pStyle w:val="15"/>
        <w:numPr>
          <w:ilvl w:val="0"/>
          <w:numId w:val="8"/>
        </w:numPr>
        <w:tabs>
          <w:tab w:val="left" w:pos="1279"/>
          <w:tab w:val="left" w:pos="1280"/>
        </w:tabs>
        <w:spacing w:before="8" w:after="0" w:line="352" w:lineRule="auto"/>
        <w:ind w:left="1280" w:right="912" w:hanging="360"/>
        <w:jc w:val="left"/>
        <w:rPr>
          <w:sz w:val="24"/>
        </w:rPr>
      </w:pPr>
      <w:r>
        <w:fldChar w:fldCharType="begin"/>
      </w:r>
      <w:r>
        <w:instrText xml:space="preserve"> HYPERLINK "https://www.codeproject.com/Articles/38808/Overview-of-SQL-Server-database-Triggers" \h </w:instrText>
      </w:r>
      <w:r>
        <w:fldChar w:fldCharType="separate"/>
      </w:r>
      <w:r>
        <w:rPr>
          <w:color w:val="0563C1"/>
          <w:spacing w:val="-1"/>
          <w:sz w:val="24"/>
          <w:u w:val="single" w:color="0563C1"/>
        </w:rPr>
        <w:t>https://www.codeproject.com/Articles/38808/Overview-of-SQL-Server-database-</w:t>
      </w:r>
      <w:r>
        <w:rPr>
          <w:color w:val="0563C1"/>
          <w:spacing w:val="-1"/>
          <w:sz w:val="24"/>
          <w:u w:val="single" w:color="0563C1"/>
        </w:rPr>
        <w:fldChar w:fldCharType="end"/>
      </w:r>
      <w:r>
        <w:fldChar w:fldCharType="begin"/>
      </w:r>
      <w:r>
        <w:instrText xml:space="preserve"> HYPERLINK "https://www.codeproject.com/Articles/38808/Overview-of-SQL-Server-database-Triggers" \h </w:instrText>
      </w:r>
      <w:r>
        <w:fldChar w:fldCharType="separate"/>
      </w:r>
      <w:r>
        <w:rPr>
          <w:color w:val="0563C1"/>
          <w:spacing w:val="-1"/>
          <w:sz w:val="24"/>
          <w:u w:val="single" w:color="0563C1"/>
        </w:rPr>
        <w:t xml:space="preserve"> </w:t>
      </w:r>
      <w:r>
        <w:rPr>
          <w:color w:val="0563C1"/>
          <w:sz w:val="24"/>
          <w:u w:val="single" w:color="0563C1"/>
        </w:rPr>
        <w:t>Triggers</w:t>
      </w:r>
      <w:r>
        <w:rPr>
          <w:color w:val="0563C1"/>
          <w:sz w:val="24"/>
          <w:u w:val="single" w:color="0563C1"/>
        </w:rPr>
        <w:fldChar w:fldCharType="end"/>
      </w:r>
    </w:p>
    <w:p>
      <w:pPr>
        <w:pStyle w:val="15"/>
        <w:numPr>
          <w:ilvl w:val="0"/>
          <w:numId w:val="8"/>
        </w:numPr>
        <w:tabs>
          <w:tab w:val="left" w:pos="1279"/>
          <w:tab w:val="left" w:pos="1280"/>
        </w:tabs>
        <w:spacing w:before="7" w:after="0" w:line="352" w:lineRule="auto"/>
        <w:ind w:left="1280" w:right="726" w:hanging="360"/>
        <w:jc w:val="left"/>
        <w:rPr>
          <w:sz w:val="24"/>
        </w:rPr>
      </w:pPr>
      <w:r>
        <w:fldChar w:fldCharType="begin"/>
      </w:r>
      <w:r>
        <w:instrText xml:space="preserve"> HYPERLINK "https://www.techrepublic.com/article/determine-when-to-use-stored-procedures-vs-sql-in-the-code/" \h </w:instrText>
      </w:r>
      <w:r>
        <w:fldChar w:fldCharType="separate"/>
      </w:r>
      <w:r>
        <w:rPr>
          <w:color w:val="0563C1"/>
          <w:spacing w:val="-1"/>
          <w:sz w:val="24"/>
          <w:u w:val="single" w:color="0563C1"/>
        </w:rPr>
        <w:t>https://www.techrepublic.com/article/determine-when-to-use-stored-procedures-vs-</w:t>
      </w:r>
      <w:r>
        <w:rPr>
          <w:color w:val="0563C1"/>
          <w:spacing w:val="-1"/>
          <w:sz w:val="24"/>
          <w:u w:val="single" w:color="0563C1"/>
        </w:rPr>
        <w:fldChar w:fldCharType="end"/>
      </w:r>
      <w:r>
        <w:fldChar w:fldCharType="begin"/>
      </w:r>
      <w:r>
        <w:instrText xml:space="preserve"> HYPERLINK "https://www.techrepublic.com/article/determine-when-to-use-stored-procedures-vs-sql-in-the-code/" \h </w:instrText>
      </w:r>
      <w:r>
        <w:fldChar w:fldCharType="separate"/>
      </w:r>
      <w:r>
        <w:rPr>
          <w:color w:val="0563C1"/>
          <w:spacing w:val="-1"/>
          <w:sz w:val="24"/>
          <w:u w:val="single" w:color="0563C1"/>
        </w:rPr>
        <w:t xml:space="preserve"> </w:t>
      </w:r>
      <w:r>
        <w:rPr>
          <w:color w:val="0563C1"/>
          <w:sz w:val="24"/>
          <w:u w:val="single" w:color="0563C1"/>
        </w:rPr>
        <w:t>sql-in-the-code/</w:t>
      </w:r>
      <w:r>
        <w:rPr>
          <w:color w:val="0563C1"/>
          <w:sz w:val="24"/>
          <w:u w:val="single" w:color="0563C1"/>
        </w:rPr>
        <w:fldChar w:fldCharType="end"/>
      </w:r>
    </w:p>
    <w:p>
      <w:pPr>
        <w:pStyle w:val="15"/>
        <w:numPr>
          <w:ilvl w:val="0"/>
          <w:numId w:val="8"/>
        </w:numPr>
        <w:tabs>
          <w:tab w:val="left" w:pos="1279"/>
          <w:tab w:val="left" w:pos="1280"/>
        </w:tabs>
        <w:spacing w:before="7" w:after="0" w:line="240" w:lineRule="auto"/>
        <w:ind w:left="1280" w:right="0" w:hanging="360"/>
        <w:jc w:val="left"/>
        <w:rPr>
          <w:sz w:val="24"/>
        </w:rPr>
      </w:pPr>
      <w:r>
        <w:fldChar w:fldCharType="begin"/>
      </w:r>
      <w:r>
        <w:instrText xml:space="preserve"> HYPERLINK "https://codepen.io/" \h </w:instrText>
      </w:r>
      <w:r>
        <w:fldChar w:fldCharType="separate"/>
      </w:r>
      <w:r>
        <w:rPr>
          <w:color w:val="0563C1"/>
          <w:sz w:val="24"/>
          <w:u w:val="single" w:color="0563C1"/>
        </w:rPr>
        <w:t>https://codepen.io/</w:t>
      </w:r>
      <w:r>
        <w:rPr>
          <w:color w:val="0563C1"/>
          <w:sz w:val="24"/>
          <w:u w:val="single" w:color="0563C1"/>
        </w:rPr>
        <w:fldChar w:fldCharType="end"/>
      </w:r>
    </w:p>
    <w:p>
      <w:pPr>
        <w:pStyle w:val="15"/>
        <w:numPr>
          <w:ilvl w:val="0"/>
          <w:numId w:val="8"/>
        </w:numPr>
        <w:tabs>
          <w:tab w:val="left" w:pos="1279"/>
          <w:tab w:val="left" w:pos="1280"/>
        </w:tabs>
        <w:spacing w:before="138" w:after="0" w:line="240" w:lineRule="auto"/>
        <w:ind w:left="1280" w:right="0" w:hanging="360"/>
        <w:jc w:val="left"/>
        <w:rPr>
          <w:sz w:val="24"/>
        </w:rPr>
      </w:pPr>
      <w:r>
        <w:fldChar w:fldCharType="begin"/>
      </w:r>
      <w:r>
        <w:instrText xml:space="preserve"> HYPERLINK "https://www.uplabs.com/" \h </w:instrText>
      </w:r>
      <w:r>
        <w:fldChar w:fldCharType="separate"/>
      </w:r>
      <w:r>
        <w:rPr>
          <w:color w:val="0563C1"/>
          <w:sz w:val="24"/>
          <w:u w:val="single" w:color="0563C1"/>
        </w:rPr>
        <w:t>https://www.uplabs.com/</w:t>
      </w:r>
      <w:r>
        <w:rPr>
          <w:color w:val="0563C1"/>
          <w:sz w:val="24"/>
          <w:u w:val="single" w:color="0563C1"/>
        </w:rPr>
        <w:fldChar w:fldCharType="end"/>
      </w:r>
    </w:p>
    <w:p>
      <w:pPr>
        <w:pStyle w:val="15"/>
        <w:numPr>
          <w:ilvl w:val="0"/>
          <w:numId w:val="8"/>
        </w:numPr>
        <w:tabs>
          <w:tab w:val="left" w:pos="1279"/>
          <w:tab w:val="left" w:pos="1280"/>
        </w:tabs>
        <w:spacing w:before="136" w:after="0" w:line="240" w:lineRule="auto"/>
        <w:ind w:left="1280" w:right="0" w:hanging="360"/>
        <w:jc w:val="left"/>
        <w:rPr>
          <w:sz w:val="24"/>
        </w:rPr>
      </w:pPr>
      <w:r>
        <w:fldChar w:fldCharType="begin"/>
      </w:r>
      <w:r>
        <w:instrText xml:space="preserve"> HYPERLINK "https://www.ibm.com/support/knowledgecenter/en/SS6NHC/com.ibm.swg.im.dashdb.sql.ref.doc/doc/c0004100.html" \h </w:instrText>
      </w:r>
      <w:r>
        <w:fldChar w:fldCharType="separate"/>
      </w:r>
      <w:r>
        <w:rPr>
          <w:color w:val="0563C1"/>
          <w:sz w:val="24"/>
          <w:u w:val="single" w:color="0563C1"/>
        </w:rPr>
        <w:t>https://www.ibm.com/support/knowledgecenter/en/SS6NHC/com.ibm.swg.im.dashdb</w:t>
      </w:r>
      <w:r>
        <w:rPr>
          <w:color w:val="0563C1"/>
          <w:sz w:val="24"/>
          <w:u w:val="single" w:color="0563C1"/>
        </w:rPr>
        <w:fldChar w:fldCharType="end"/>
      </w:r>
    </w:p>
    <w:p>
      <w:pPr>
        <w:pStyle w:val="8"/>
        <w:spacing w:before="138"/>
        <w:ind w:left="1280"/>
      </w:pPr>
      <w:r>
        <w:fldChar w:fldCharType="begin"/>
      </w:r>
      <w:r>
        <w:instrText xml:space="preserve"> HYPERLINK "https://www.ibm.com/support/knowledgecenter/en/SS6NHC/com.ibm.swg.im.dashdb.sql.ref.doc/doc/c0004100.html" \h </w:instrText>
      </w:r>
      <w:r>
        <w:fldChar w:fldCharType="separate"/>
      </w:r>
      <w:r>
        <w:rPr>
          <w:color w:val="0563C1"/>
          <w:u w:val="single" w:color="0563C1"/>
        </w:rPr>
        <w:t>.sql.ref.doc/doc/c0004100.html</w:t>
      </w:r>
      <w:r>
        <w:rPr>
          <w:color w:val="0563C1"/>
          <w:u w:val="single" w:color="0563C1"/>
        </w:rPr>
        <w:fldChar w:fldCharType="end"/>
      </w:r>
    </w:p>
    <w:p>
      <w:pPr>
        <w:pStyle w:val="15"/>
        <w:numPr>
          <w:ilvl w:val="0"/>
          <w:numId w:val="8"/>
        </w:numPr>
        <w:tabs>
          <w:tab w:val="left" w:pos="1279"/>
          <w:tab w:val="left" w:pos="1280"/>
        </w:tabs>
        <w:spacing w:before="137" w:after="0" w:line="240" w:lineRule="auto"/>
        <w:ind w:left="1280" w:right="0" w:hanging="360"/>
        <w:jc w:val="left"/>
        <w:rPr>
          <w:sz w:val="24"/>
        </w:rPr>
      </w:pPr>
      <w:r>
        <w:fldChar w:fldCharType="begin"/>
      </w:r>
      <w:r>
        <w:instrText xml:space="preserve"> HYPERLINK "https://www.w3schools.com/html/default.asp" \h </w:instrText>
      </w:r>
      <w:r>
        <w:fldChar w:fldCharType="separate"/>
      </w:r>
      <w:r>
        <w:rPr>
          <w:color w:val="0563C1"/>
          <w:sz w:val="24"/>
          <w:u w:val="single" w:color="0563C1"/>
        </w:rPr>
        <w:t>https://www.w3schools.com/html/default.asp</w:t>
      </w:r>
      <w:r>
        <w:rPr>
          <w:color w:val="0563C1"/>
          <w:sz w:val="24"/>
          <w:u w:val="single" w:color="0563C1"/>
        </w:rPr>
        <w:fldChar w:fldCharType="end"/>
      </w:r>
    </w:p>
    <w:p>
      <w:pPr>
        <w:pStyle w:val="15"/>
        <w:numPr>
          <w:ilvl w:val="0"/>
          <w:numId w:val="8"/>
        </w:numPr>
        <w:tabs>
          <w:tab w:val="left" w:pos="1279"/>
          <w:tab w:val="left" w:pos="1280"/>
        </w:tabs>
        <w:spacing w:before="138" w:after="0" w:line="240" w:lineRule="auto"/>
        <w:ind w:left="1280" w:right="0" w:hanging="360"/>
        <w:jc w:val="left"/>
        <w:rPr>
          <w:sz w:val="24"/>
        </w:rPr>
      </w:pPr>
      <w:r>
        <w:fldChar w:fldCharType="begin"/>
      </w:r>
      <w:r>
        <w:instrText xml:space="preserve"> HYPERLINK "https://www.w3schools.com/css/default.asp" \h </w:instrText>
      </w:r>
      <w:r>
        <w:fldChar w:fldCharType="separate"/>
      </w:r>
      <w:r>
        <w:rPr>
          <w:color w:val="0563C1"/>
          <w:sz w:val="24"/>
          <w:u w:val="single" w:color="0563C1"/>
        </w:rPr>
        <w:t>https://www.w3schools.com/css/default.asp</w:t>
      </w:r>
      <w:r>
        <w:rPr>
          <w:color w:val="0563C1"/>
          <w:sz w:val="24"/>
          <w:u w:val="single" w:color="0563C1"/>
        </w:rPr>
        <w:fldChar w:fldCharType="end"/>
      </w:r>
    </w:p>
    <w:p>
      <w:pPr>
        <w:pStyle w:val="15"/>
        <w:numPr>
          <w:ilvl w:val="0"/>
          <w:numId w:val="8"/>
        </w:numPr>
        <w:tabs>
          <w:tab w:val="left" w:pos="1279"/>
          <w:tab w:val="left" w:pos="1280"/>
        </w:tabs>
        <w:spacing w:before="137" w:after="0" w:line="240" w:lineRule="auto"/>
        <w:ind w:left="1280" w:right="0" w:hanging="360"/>
        <w:jc w:val="left"/>
        <w:rPr>
          <w:sz w:val="24"/>
        </w:rPr>
      </w:pPr>
      <w:r>
        <w:fldChar w:fldCharType="begin"/>
      </w:r>
      <w:r>
        <w:instrText xml:space="preserve"> HYPERLINK "https://www.w3schools.com/php/default.asp" \h </w:instrText>
      </w:r>
      <w:r>
        <w:fldChar w:fldCharType="separate"/>
      </w:r>
      <w:r>
        <w:rPr>
          <w:color w:val="0563C1"/>
          <w:sz w:val="24"/>
          <w:u w:val="single" w:color="0563C1"/>
        </w:rPr>
        <w:t>https://www.w3schools.com/php/default.asp</w:t>
      </w:r>
      <w:r>
        <w:rPr>
          <w:color w:val="0563C1"/>
          <w:sz w:val="24"/>
          <w:u w:val="single" w:color="0563C1"/>
        </w:rPr>
        <w:fldChar w:fldCharType="end"/>
      </w:r>
    </w:p>
    <w:p>
      <w:pPr>
        <w:pStyle w:val="15"/>
        <w:numPr>
          <w:ilvl w:val="0"/>
          <w:numId w:val="8"/>
        </w:numPr>
        <w:tabs>
          <w:tab w:val="left" w:pos="1279"/>
          <w:tab w:val="left" w:pos="1280"/>
        </w:tabs>
        <w:spacing w:before="137" w:after="0" w:line="240" w:lineRule="auto"/>
        <w:ind w:left="1280" w:right="0" w:hanging="360"/>
        <w:jc w:val="left"/>
        <w:rPr>
          <w:sz w:val="24"/>
        </w:rPr>
      </w:pPr>
      <w:r>
        <w:fldChar w:fldCharType="begin"/>
      </w:r>
      <w:r>
        <w:instrText xml:space="preserve"> HYPERLINK "https://www.ibm.com/support/knowledgecenter/en/SSEPEK_10.0.0/apsg/src/tpc/db2z_storedprocedure.html" \h </w:instrText>
      </w:r>
      <w:r>
        <w:fldChar w:fldCharType="separate"/>
      </w:r>
      <w:r>
        <w:rPr>
          <w:color w:val="0563C1"/>
          <w:sz w:val="24"/>
          <w:u w:val="single" w:color="0563C1"/>
        </w:rPr>
        <w:t>https://www.ibm.com/support/knowledgecenter/en/SSEPEK_10.0.0/apsg/src/tpc/db2z</w:t>
      </w:r>
      <w:r>
        <w:rPr>
          <w:color w:val="0563C1"/>
          <w:sz w:val="24"/>
          <w:u w:val="single" w:color="0563C1"/>
        </w:rPr>
        <w:fldChar w:fldCharType="end"/>
      </w:r>
    </w:p>
    <w:p>
      <w:pPr>
        <w:pStyle w:val="8"/>
        <w:spacing w:before="138"/>
        <w:ind w:left="1280"/>
      </w:pPr>
      <w:r>
        <w:fldChar w:fldCharType="begin"/>
      </w:r>
      <w:r>
        <w:instrText xml:space="preserve"> HYPERLINK "https://www.ibm.com/support/knowledgecenter/en/SSEPEK_10.0.0/apsg/src/tpc/db2z_storedprocedure.html" \h </w:instrText>
      </w:r>
      <w:r>
        <w:fldChar w:fldCharType="separate"/>
      </w:r>
      <w:r>
        <w:rPr>
          <w:color w:val="0563C1"/>
          <w:u w:val="single" w:color="0563C1"/>
        </w:rPr>
        <w:t>_storedprocedure.html</w:t>
      </w:r>
      <w:r>
        <w:rPr>
          <w:color w:val="0563C1"/>
          <w:u w:val="single" w:color="0563C1"/>
        </w:rPr>
        <w:fldChar w:fldCharType="end"/>
      </w:r>
    </w:p>
    <w:p>
      <w:pPr>
        <w:pStyle w:val="8"/>
        <w:rPr>
          <w:b/>
          <w:sz w:val="36"/>
        </w:rPr>
      </w:pPr>
    </w:p>
    <w:sectPr>
      <w:pgSz w:w="11910" w:h="16840"/>
      <w:pgMar w:top="1340" w:right="980" w:bottom="1260" w:left="880" w:header="756" w:footer="106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295.35pt;margin-top:783.05pt;height:12.05pt;width:4.5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0" w:line="224" w:lineRule="exact"/>
                  <w:ind w:left="20" w:right="0" w:firstLine="0"/>
                  <w:jc w:val="left"/>
                  <w:rPr>
                    <w:rFonts w:ascii="Calibri"/>
                    <w:sz w:val="20"/>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0" o:spid="_x0000_s2050" o:spt="202" type="#_x0000_t202" style="position:absolute;left:0pt;margin-left:300.95pt;margin-top:727.8pt;height:15.3pt;width:10.0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8"/>
                  <w:spacing w:before="10"/>
                  <w:ind w:left="20"/>
                </w:pP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1" o:spid="_x0000_s2051" o:spt="202" type="#_x0000_t202" style="position:absolute;left:0pt;margin-top:0pt;height:15.35pt;width:16.2pt;mso-position-horizontal:right;mso-position-horizontal-relative:margin;z-index:251660288;mso-width-relative:page;mso-height-relative:page;" filled="f" stroked="f" coordsize="21600,21600">
          <v:path/>
          <v:fill on="f" focussize="0,0"/>
          <v:stroke on="f"/>
          <v:imagedata o:title=""/>
          <o:lock v:ext="edit" aspectratio="f"/>
          <v:textbox inset="0mm,0mm,0mm,0mm">
            <w:txbxContent>
              <w:p>
                <w:pPr>
                  <w:spacing w:before="10"/>
                  <w:ind w:left="40" w:right="0" w:firstLine="0"/>
                  <w:jc w:val="left"/>
                  <w:rPr>
                    <w:b/>
                    <w:sz w:val="22"/>
                  </w:rPr>
                </w:pP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4"/>
      </w:rPr>
      <w:pict>
        <v:shape id="_x0000_s2083" o:spid="_x0000_s2083" o:spt="202" type="#_x0000_t202" style="position:absolute;left:0pt;margin-left:471.6pt;margin-top:-8.8pt;height:144pt;width:144pt;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9"/>
                  <w:rPr>
                    <w:b/>
                    <w:bCs/>
                  </w:rPr>
                </w:pPr>
                <w:r>
                  <w:rPr>
                    <w:b/>
                    <w:bCs/>
                  </w:rPr>
                  <w:fldChar w:fldCharType="begin"/>
                </w:r>
                <w:r>
                  <w:rPr>
                    <w:b/>
                    <w:bCs/>
                  </w:rPr>
                  <w:instrText xml:space="preserve"> PAGE  \* MERGEFORMAT </w:instrText>
                </w:r>
                <w:r>
                  <w:rPr>
                    <w:b/>
                    <w:bCs/>
                  </w:rPr>
                  <w:fldChar w:fldCharType="separate"/>
                </w:r>
                <w:r>
                  <w:rPr>
                    <w:b/>
                    <w:bCs/>
                  </w:rPr>
                  <w:t>I</w:t>
                </w:r>
                <w:r>
                  <w:rPr>
                    <w:b/>
                    <w:bCs/>
                  </w:rPr>
                  <w:fldChar w:fldCharType="end"/>
                </w:r>
              </w:p>
            </w:txbxContent>
          </v:textbox>
        </v:shape>
      </w:pict>
    </w:r>
    <w:r>
      <w:pict>
        <v:shape id="_x0000_s2056" o:spid="_x0000_s2056" o:spt="202" type="#_x0000_t202" style="position:absolute;left:0pt;flip:y;margin-left:307.55pt;margin-top:755.1pt;height:69.7pt;width:19.4pt;mso-position-horizontal-relative:page;mso-position-vertical-relative:page;rotation:-5898240f;z-index:-251655168;mso-width-relative:page;mso-height-relative:page;" filled="f" stroked="f" coordsize="21600,21600">
          <v:path/>
          <v:fill on="f" focussize="0,0"/>
          <v:stroke on="f"/>
          <v:imagedata o:title=""/>
          <o:lock v:ext="edit" aspectratio="f"/>
          <v:textbox inset="0mm,0mm,0mm,0mm">
            <w:txbxContent>
              <w:p>
                <w:pPr>
                  <w:rPr>
                    <w:rFonts w:hint="default"/>
                    <w:b/>
                    <w:bCs/>
                    <w:lang w:val="en-US"/>
                  </w:rPr>
                </w:pPr>
                <w:r>
                  <w:rPr>
                    <w:rFonts w:hint="default"/>
                    <w:b/>
                    <w:bCs/>
                    <w:lang w:val="en-US"/>
                  </w:rPr>
                  <w:t>2022-2023</w:t>
                </w:r>
              </w:p>
            </w:txbxContent>
          </v:textbox>
        </v:shape>
      </w:pict>
    </w:r>
    <w:r>
      <w:pict>
        <v:shape id="_x0000_s2062" o:spid="_x0000_s2062" o:spt="202" type="#_x0000_t202" style="position:absolute;left:0pt;margin-left:484.15pt;margin-top:779.7pt;height:13pt;width:32.9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4" w:lineRule="exact"/>
                  <w:ind w:right="0"/>
                  <w:jc w:val="left"/>
                  <w:rPr>
                    <w:rFonts w:hint="default" w:ascii="Calibri"/>
                    <w:b/>
                    <w:sz w:val="22"/>
                    <w:lang w:val="en-US"/>
                  </w:rPr>
                </w:pPr>
              </w:p>
            </w:txbxContent>
          </v:textbox>
        </v:shape>
      </w:pict>
    </w:r>
    <w:r>
      <w:pict>
        <v:shape id="_x0000_s2060" o:spid="_x0000_s2060" o:spt="202" type="#_x0000_t202" style="position:absolute;left:0pt;margin-left:78.8pt;margin-top:780.3pt;height:13pt;width:88.9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4" w:lineRule="exact"/>
                  <w:ind w:left="20" w:right="0" w:firstLine="0"/>
                  <w:jc w:val="left"/>
                  <w:rPr>
                    <w:rFonts w:ascii="Calibri"/>
                    <w:b/>
                    <w:sz w:val="22"/>
                  </w:rPr>
                </w:pPr>
                <w:r>
                  <w:rPr>
                    <w:rFonts w:ascii="Calibri"/>
                    <w:b/>
                    <w:sz w:val="22"/>
                  </w:rPr>
                  <w:t>Dept of CSE</w:t>
                </w:r>
              </w:p>
            </w:txbxContent>
          </v:textbox>
        </v:shape>
      </w:pict>
    </w:r>
    <w:r>
      <w:pict>
        <v:group id="_x0000_s2057" o:spid="_x0000_s2057" o:spt="203" style="position:absolute;left:0pt;margin-left:70.5pt;margin-top:774.85pt;height:3.7pt;width:454.35pt;mso-position-horizontal-relative:page;mso-position-vertical-relative:page;z-index:-251655168;mso-width-relative:page;mso-height-relative:page;" coordorigin="1410,15498" coordsize="9087,74">
          <o:lock v:ext="edit"/>
          <v:line id="_x0000_s2058" o:spid="_x0000_s2058" o:spt="20" style="position:absolute;left:1410;top:15520;height:0;width:9086;" stroked="t" coordsize="21600,21600">
            <v:path arrowok="t"/>
            <v:fill focussize="0,0"/>
            <v:stroke weight="2.22pt" color="#000000"/>
            <v:imagedata o:title=""/>
            <o:lock v:ext="edit"/>
          </v:line>
          <v:line id="_x0000_s2059" o:spid="_x0000_s2059" o:spt="20" style="position:absolute;left:1410;top:15564;height:0;width:9086;" stroked="t" coordsize="21600,21600">
            <v:path arrowok="t"/>
            <v:fill focussize="0,0"/>
            <v:stroke weight="0.72pt" color="#000000"/>
            <v:imagedata o:title=""/>
            <o:lock v:ext="edit"/>
          </v:line>
        </v:group>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4"/>
      </w:rPr>
      <w:pict>
        <v:shape id="_x0000_s2084" o:spid="_x0000_s2084" o:spt="202" type="#_x0000_t202" style="position:absolute;left:0pt;margin-left:472.65pt;margin-top:-10.55pt;height:144pt;width:144pt;mso-position-horizontal-relative:margin;mso-wrap-style:none;z-index:251666432;mso-width-relative:page;mso-height-relative:page;" filled="f" stroked="f" coordsize="21600,21600">
          <v:path/>
          <v:fill on="f" focussize="0,0"/>
          <v:stroke on="f"/>
          <v:imagedata o:title=""/>
          <o:lock v:ext="edit" aspectratio="f"/>
          <v:textbox inset="0mm,0mm,0mm,0mm" style="mso-fit-shape-to-text:t;">
            <w:txbxContent>
              <w:p>
                <w:pPr>
                  <w:pStyle w:val="9"/>
                  <w:rPr>
                    <w:b/>
                    <w:bCs/>
                  </w:rPr>
                </w:pPr>
                <w:r>
                  <w:rPr>
                    <w:b/>
                    <w:bCs/>
                  </w:rPr>
                  <w:fldChar w:fldCharType="begin"/>
                </w:r>
                <w:r>
                  <w:rPr>
                    <w:b/>
                    <w:bCs/>
                  </w:rPr>
                  <w:instrText xml:space="preserve"> PAGE  \* MERGEFORMAT </w:instrText>
                </w:r>
                <w:r>
                  <w:rPr>
                    <w:b/>
                    <w:bCs/>
                  </w:rPr>
                  <w:fldChar w:fldCharType="separate"/>
                </w:r>
                <w:r>
                  <w:rPr>
                    <w:b/>
                    <w:bCs/>
                  </w:rPr>
                  <w:t>II</w:t>
                </w:r>
                <w:r>
                  <w:rPr>
                    <w:b/>
                    <w:bCs/>
                  </w:rPr>
                  <w:fldChar w:fldCharType="end"/>
                </w:r>
              </w:p>
            </w:txbxContent>
          </v:textbox>
        </v:shape>
      </w:pict>
    </w:r>
    <w:r>
      <w:pict>
        <v:shape id="_x0000_s2074" o:spid="_x0000_s2074" o:spt="202" type="#_x0000_t202" style="position:absolute;left:0pt;flip:y;margin-left:307.55pt;margin-top:755.1pt;height:69.7pt;width:19.4pt;mso-position-horizontal-relative:page;mso-position-vertical-relative:page;rotation:-5898240f;z-index:-251652096;mso-width-relative:page;mso-height-relative:page;" filled="f" stroked="f" coordsize="21600,21600">
          <v:path/>
          <v:fill on="f" focussize="0,0"/>
          <v:stroke on="f"/>
          <v:imagedata o:title=""/>
          <o:lock v:ext="edit" aspectratio="f"/>
          <v:textbox inset="0mm,0mm,0mm,0mm">
            <w:txbxContent>
              <w:p>
                <w:pPr>
                  <w:rPr>
                    <w:rFonts w:hint="default"/>
                    <w:b/>
                    <w:bCs/>
                    <w:lang w:val="en-US"/>
                  </w:rPr>
                </w:pPr>
                <w:r>
                  <w:rPr>
                    <w:rFonts w:hint="default"/>
                    <w:b/>
                    <w:bCs/>
                    <w:lang w:val="en-US"/>
                  </w:rPr>
                  <w:t>2022-2023</w:t>
                </w:r>
              </w:p>
            </w:txbxContent>
          </v:textbox>
        </v:shape>
      </w:pict>
    </w:r>
    <w:r>
      <w:pict>
        <v:shape id="_x0000_s2075" o:spid="_x0000_s2075" o:spt="202" type="#_x0000_t202" style="position:absolute;left:0pt;margin-left:484.15pt;margin-top:779.7pt;height:13pt;width:32.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44" w:lineRule="exact"/>
                  <w:ind w:right="0"/>
                  <w:jc w:val="left"/>
                  <w:rPr>
                    <w:rFonts w:hint="default" w:ascii="Calibri"/>
                    <w:b/>
                    <w:sz w:val="22"/>
                    <w:lang w:val="en-US"/>
                  </w:rPr>
                </w:pPr>
              </w:p>
            </w:txbxContent>
          </v:textbox>
        </v:shape>
      </w:pict>
    </w:r>
    <w:r>
      <w:pict>
        <v:shape id="_x0000_s2076" o:spid="_x0000_s2076" o:spt="202" type="#_x0000_t202" style="position:absolute;left:0pt;margin-left:78.8pt;margin-top:780.3pt;height:13pt;width:88.9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44" w:lineRule="exact"/>
                  <w:ind w:left="20" w:right="0" w:firstLine="0"/>
                  <w:jc w:val="left"/>
                  <w:rPr>
                    <w:rFonts w:ascii="Calibri"/>
                    <w:b/>
                    <w:sz w:val="22"/>
                  </w:rPr>
                </w:pPr>
                <w:r>
                  <w:rPr>
                    <w:rFonts w:ascii="Calibri"/>
                    <w:b/>
                    <w:sz w:val="22"/>
                  </w:rPr>
                  <w:t>Dept of CSE</w:t>
                </w:r>
              </w:p>
            </w:txbxContent>
          </v:textbox>
        </v:shape>
      </w:pict>
    </w:r>
    <w:r>
      <w:pict>
        <v:group id="_x0000_s2077" o:spid="_x0000_s2077" o:spt="203" style="position:absolute;left:0pt;margin-left:70.5pt;margin-top:774.85pt;height:3.7pt;width:454.35pt;mso-position-horizontal-relative:page;mso-position-vertical-relative:page;z-index:-251652096;mso-width-relative:page;mso-height-relative:page;" coordorigin="1410,15498" coordsize="9087,74">
          <o:lock v:ext="edit"/>
          <v:line id="_x0000_s2078" o:spid="_x0000_s2078" o:spt="20" style="position:absolute;left:1410;top:15520;height:0;width:9086;" stroked="t" coordsize="21600,21600">
            <v:path arrowok="t"/>
            <v:fill focussize="0,0"/>
            <v:stroke weight="2.22pt" color="#000000"/>
            <v:imagedata o:title=""/>
            <o:lock v:ext="edit"/>
          </v:line>
          <v:line id="_x0000_s2079" o:spid="_x0000_s2079" o:spt="20" style="position:absolute;left:1410;top:15564;height:0;width:9086;" stroked="t" coordsize="21600,21600">
            <v:path arrowok="t"/>
            <v:fill focussize="0,0"/>
            <v:stroke weight="0.72pt" color="#000000"/>
            <v:imagedata o:title=""/>
            <o:lock v:ext="edit"/>
          </v:line>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5" o:spid="_x0000_s2055" o:spt="202" type="#_x0000_t202" style="position:absolute;left:0pt;margin-left:354pt;margin-top:38pt;height:13pt;width:165.8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44" w:lineRule="exact"/>
                  <w:ind w:left="20" w:right="0" w:firstLine="0"/>
                  <w:jc w:val="left"/>
                  <w:rPr>
                    <w:rFonts w:ascii="Calibri"/>
                    <w:b/>
                    <w:sz w:val="22"/>
                  </w:rPr>
                </w:pPr>
                <w:r>
                  <w:rPr>
                    <w:rFonts w:ascii="Calibri"/>
                    <w:b/>
                    <w:sz w:val="22"/>
                  </w:rPr>
                  <w:t xml:space="preserve">FIFA </w:t>
                </w:r>
                <w:r>
                  <w:rPr>
                    <w:rFonts w:hint="default" w:ascii="Calibri"/>
                    <w:b/>
                    <w:sz w:val="22"/>
                    <w:lang w:val="en-US"/>
                  </w:rPr>
                  <w:t xml:space="preserve">23 </w:t>
                </w:r>
                <w:r>
                  <w:rPr>
                    <w:rFonts w:ascii="Calibri"/>
                    <w:b/>
                    <w:sz w:val="22"/>
                  </w:rPr>
                  <w:t>Player Management System</w:t>
                </w:r>
              </w:p>
            </w:txbxContent>
          </v:textbox>
        </v:shape>
      </w:pict>
    </w:r>
    <w:r>
      <w:pict>
        <v:group id="_x0000_s2052" o:spid="_x0000_s2052" o:spt="203" style="position:absolute;left:0pt;margin-left:70.5pt;margin-top:49.9pt;height:3.7pt;width:454.35pt;mso-position-horizontal-relative:page;mso-position-vertical-relative:page;z-index:-251656192;mso-width-relative:page;mso-height-relative:page;" coordorigin="1410,998" coordsize="9087,74">
          <o:lock v:ext="edit"/>
          <v:line id="_x0000_s2053" o:spid="_x0000_s2053" o:spt="20" style="position:absolute;left:1410;top:1049;height:0;width:9086;" stroked="t" coordsize="21600,21600">
            <v:path arrowok="t"/>
            <v:fill focussize="0,0"/>
            <v:stroke weight="2.22pt" color="#000000"/>
            <v:imagedata o:title=""/>
            <o:lock v:ext="edit"/>
          </v:line>
          <v:line id="_x0000_s2054" o:spid="_x0000_s2054" o:spt="20" style="position:absolute;left:1410;top:1006;height:0;width:9086;" stroked="t" coordsize="21600,21600">
            <v:path arrowok="t"/>
            <v:fill focussize="0,0"/>
            <v:stroke weight="0.72pt" color="#000000"/>
            <v:imagedata o:title=""/>
            <o:lock v:ext="edit"/>
          </v:lin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3"/>
      <w:numFmt w:val="decimal"/>
      <w:lvlText w:val="%1"/>
      <w:lvlJc w:val="left"/>
      <w:pPr>
        <w:ind w:left="980" w:hanging="421"/>
        <w:jc w:val="left"/>
      </w:pPr>
      <w:rPr>
        <w:rFonts w:hint="default"/>
      </w:rPr>
    </w:lvl>
    <w:lvl w:ilvl="1" w:tentative="0">
      <w:start w:val="1"/>
      <w:numFmt w:val="decimal"/>
      <w:lvlText w:val="%1.%2"/>
      <w:lvlJc w:val="left"/>
      <w:pPr>
        <w:ind w:left="980" w:hanging="421"/>
        <w:jc w:val="left"/>
      </w:pPr>
      <w:rPr>
        <w:rFonts w:hint="default" w:ascii="Times New Roman" w:hAnsi="Times New Roman" w:eastAsia="Times New Roman" w:cs="Times New Roman"/>
        <w:b/>
        <w:bCs/>
        <w:spacing w:val="-1"/>
        <w:w w:val="99"/>
        <w:sz w:val="28"/>
        <w:szCs w:val="28"/>
      </w:rPr>
    </w:lvl>
    <w:lvl w:ilvl="2" w:tentative="0">
      <w:start w:val="1"/>
      <w:numFmt w:val="decimal"/>
      <w:lvlText w:val="%1.%2.%3"/>
      <w:lvlJc w:val="left"/>
      <w:pPr>
        <w:ind w:left="1100" w:hanging="540"/>
        <w:jc w:val="left"/>
      </w:pPr>
      <w:rPr>
        <w:rFonts w:hint="default" w:ascii="Times New Roman" w:hAnsi="Times New Roman" w:eastAsia="Times New Roman" w:cs="Times New Roman"/>
        <w:b/>
        <w:bCs/>
        <w:spacing w:val="-1"/>
        <w:w w:val="99"/>
        <w:sz w:val="24"/>
        <w:szCs w:val="24"/>
      </w:rPr>
    </w:lvl>
    <w:lvl w:ilvl="3" w:tentative="0">
      <w:start w:val="0"/>
      <w:numFmt w:val="bullet"/>
      <w:lvlText w:val="•"/>
      <w:lvlJc w:val="left"/>
      <w:pPr>
        <w:ind w:left="3088" w:hanging="540"/>
      </w:pPr>
      <w:rPr>
        <w:rFonts w:hint="default"/>
      </w:rPr>
    </w:lvl>
    <w:lvl w:ilvl="4" w:tentative="0">
      <w:start w:val="0"/>
      <w:numFmt w:val="bullet"/>
      <w:lvlText w:val="•"/>
      <w:lvlJc w:val="left"/>
      <w:pPr>
        <w:ind w:left="4082" w:hanging="540"/>
      </w:pPr>
      <w:rPr>
        <w:rFonts w:hint="default"/>
      </w:rPr>
    </w:lvl>
    <w:lvl w:ilvl="5" w:tentative="0">
      <w:start w:val="0"/>
      <w:numFmt w:val="bullet"/>
      <w:lvlText w:val="•"/>
      <w:lvlJc w:val="left"/>
      <w:pPr>
        <w:ind w:left="5076" w:hanging="540"/>
      </w:pPr>
      <w:rPr>
        <w:rFonts w:hint="default"/>
      </w:rPr>
    </w:lvl>
    <w:lvl w:ilvl="6" w:tentative="0">
      <w:start w:val="0"/>
      <w:numFmt w:val="bullet"/>
      <w:lvlText w:val="•"/>
      <w:lvlJc w:val="left"/>
      <w:pPr>
        <w:ind w:left="6070" w:hanging="540"/>
      </w:pPr>
      <w:rPr>
        <w:rFonts w:hint="default"/>
      </w:rPr>
    </w:lvl>
    <w:lvl w:ilvl="7" w:tentative="0">
      <w:start w:val="0"/>
      <w:numFmt w:val="bullet"/>
      <w:lvlText w:val="•"/>
      <w:lvlJc w:val="left"/>
      <w:pPr>
        <w:ind w:left="7064" w:hanging="540"/>
      </w:pPr>
      <w:rPr>
        <w:rFonts w:hint="default"/>
      </w:rPr>
    </w:lvl>
    <w:lvl w:ilvl="8" w:tentative="0">
      <w:start w:val="0"/>
      <w:numFmt w:val="bullet"/>
      <w:lvlText w:val="•"/>
      <w:lvlJc w:val="left"/>
      <w:pPr>
        <w:ind w:left="8058" w:hanging="540"/>
      </w:pPr>
      <w:rPr>
        <w:rFonts w:hint="default"/>
      </w:rPr>
    </w:lvl>
  </w:abstractNum>
  <w:abstractNum w:abstractNumId="1">
    <w:nsid w:val="BF205925"/>
    <w:multiLevelType w:val="multilevel"/>
    <w:tmpl w:val="BF205925"/>
    <w:lvl w:ilvl="0" w:tentative="0">
      <w:start w:val="1"/>
      <w:numFmt w:val="decimal"/>
      <w:lvlText w:val="%1."/>
      <w:lvlJc w:val="left"/>
      <w:pPr>
        <w:ind w:left="1280" w:hanging="360"/>
        <w:jc w:val="left"/>
      </w:pPr>
      <w:rPr>
        <w:rFonts w:hint="default" w:ascii="Times New Roman" w:hAnsi="Times New Roman" w:eastAsia="Times New Roman" w:cs="Times New Roman"/>
        <w:spacing w:val="-3"/>
        <w:w w:val="99"/>
        <w:sz w:val="24"/>
        <w:szCs w:val="24"/>
      </w:rPr>
    </w:lvl>
    <w:lvl w:ilvl="1" w:tentative="0">
      <w:start w:val="0"/>
      <w:numFmt w:val="bullet"/>
      <w:lvlText w:val="•"/>
      <w:lvlJc w:val="left"/>
      <w:pPr>
        <w:ind w:left="2156" w:hanging="360"/>
      </w:pPr>
      <w:rPr>
        <w:rFonts w:hint="default"/>
      </w:rPr>
    </w:lvl>
    <w:lvl w:ilvl="2" w:tentative="0">
      <w:start w:val="0"/>
      <w:numFmt w:val="bullet"/>
      <w:lvlText w:val="•"/>
      <w:lvlJc w:val="left"/>
      <w:pPr>
        <w:ind w:left="3033" w:hanging="360"/>
      </w:pPr>
      <w:rPr>
        <w:rFonts w:hint="default"/>
      </w:rPr>
    </w:lvl>
    <w:lvl w:ilvl="3" w:tentative="0">
      <w:start w:val="0"/>
      <w:numFmt w:val="bullet"/>
      <w:lvlText w:val="•"/>
      <w:lvlJc w:val="left"/>
      <w:pPr>
        <w:ind w:left="3909" w:hanging="360"/>
      </w:pPr>
      <w:rPr>
        <w:rFonts w:hint="default"/>
      </w:rPr>
    </w:lvl>
    <w:lvl w:ilvl="4" w:tentative="0">
      <w:start w:val="0"/>
      <w:numFmt w:val="bullet"/>
      <w:lvlText w:val="•"/>
      <w:lvlJc w:val="left"/>
      <w:pPr>
        <w:ind w:left="4786" w:hanging="360"/>
      </w:pPr>
      <w:rPr>
        <w:rFonts w:hint="default"/>
      </w:rPr>
    </w:lvl>
    <w:lvl w:ilvl="5" w:tentative="0">
      <w:start w:val="0"/>
      <w:numFmt w:val="bullet"/>
      <w:lvlText w:val="•"/>
      <w:lvlJc w:val="left"/>
      <w:pPr>
        <w:ind w:left="5663" w:hanging="360"/>
      </w:pPr>
      <w:rPr>
        <w:rFonts w:hint="default"/>
      </w:rPr>
    </w:lvl>
    <w:lvl w:ilvl="6" w:tentative="0">
      <w:start w:val="0"/>
      <w:numFmt w:val="bullet"/>
      <w:lvlText w:val="•"/>
      <w:lvlJc w:val="left"/>
      <w:pPr>
        <w:ind w:left="6539" w:hanging="360"/>
      </w:pPr>
      <w:rPr>
        <w:rFonts w:hint="default"/>
      </w:rPr>
    </w:lvl>
    <w:lvl w:ilvl="7" w:tentative="0">
      <w:start w:val="0"/>
      <w:numFmt w:val="bullet"/>
      <w:lvlText w:val="•"/>
      <w:lvlJc w:val="left"/>
      <w:pPr>
        <w:ind w:left="7416" w:hanging="360"/>
      </w:pPr>
      <w:rPr>
        <w:rFonts w:hint="default"/>
      </w:rPr>
    </w:lvl>
    <w:lvl w:ilvl="8" w:tentative="0">
      <w:start w:val="0"/>
      <w:numFmt w:val="bullet"/>
      <w:lvlText w:val="•"/>
      <w:lvlJc w:val="left"/>
      <w:pPr>
        <w:ind w:left="8293" w:hanging="360"/>
      </w:pPr>
      <w:rPr>
        <w:rFonts w:hint="default"/>
      </w:rPr>
    </w:lvl>
  </w:abstractNum>
  <w:abstractNum w:abstractNumId="2">
    <w:nsid w:val="CF092B84"/>
    <w:multiLevelType w:val="multilevel"/>
    <w:tmpl w:val="CF092B84"/>
    <w:lvl w:ilvl="0" w:tentative="0">
      <w:start w:val="3"/>
      <w:numFmt w:val="decimal"/>
      <w:lvlText w:val="%1"/>
      <w:lvlJc w:val="left"/>
      <w:pPr>
        <w:ind w:left="2720" w:hanging="2040"/>
        <w:jc w:val="left"/>
      </w:pPr>
      <w:rPr>
        <w:rFonts w:hint="default"/>
      </w:rPr>
    </w:lvl>
    <w:lvl w:ilvl="1" w:tentative="0">
      <w:start w:val="3"/>
      <w:numFmt w:val="decimal"/>
      <w:lvlText w:val="%1.%2"/>
      <w:lvlJc w:val="left"/>
      <w:pPr>
        <w:ind w:left="2720" w:hanging="2040"/>
        <w:jc w:val="left"/>
      </w:pPr>
      <w:rPr>
        <w:rFonts w:hint="default" w:ascii="Times New Roman" w:hAnsi="Times New Roman" w:eastAsia="Times New Roman" w:cs="Times New Roman"/>
        <w:spacing w:val="-1"/>
        <w:w w:val="99"/>
        <w:sz w:val="24"/>
        <w:szCs w:val="24"/>
      </w:rPr>
    </w:lvl>
    <w:lvl w:ilvl="2" w:tentative="0">
      <w:start w:val="0"/>
      <w:numFmt w:val="bullet"/>
      <w:lvlText w:val="•"/>
      <w:lvlJc w:val="left"/>
      <w:pPr>
        <w:ind w:left="4185" w:hanging="2040"/>
      </w:pPr>
      <w:rPr>
        <w:rFonts w:hint="default"/>
      </w:rPr>
    </w:lvl>
    <w:lvl w:ilvl="3" w:tentative="0">
      <w:start w:val="0"/>
      <w:numFmt w:val="bullet"/>
      <w:lvlText w:val="•"/>
      <w:lvlJc w:val="left"/>
      <w:pPr>
        <w:ind w:left="4917" w:hanging="2040"/>
      </w:pPr>
      <w:rPr>
        <w:rFonts w:hint="default"/>
      </w:rPr>
    </w:lvl>
    <w:lvl w:ilvl="4" w:tentative="0">
      <w:start w:val="0"/>
      <w:numFmt w:val="bullet"/>
      <w:lvlText w:val="•"/>
      <w:lvlJc w:val="left"/>
      <w:pPr>
        <w:ind w:left="5650" w:hanging="2040"/>
      </w:pPr>
      <w:rPr>
        <w:rFonts w:hint="default"/>
      </w:rPr>
    </w:lvl>
    <w:lvl w:ilvl="5" w:tentative="0">
      <w:start w:val="0"/>
      <w:numFmt w:val="bullet"/>
      <w:lvlText w:val="•"/>
      <w:lvlJc w:val="left"/>
      <w:pPr>
        <w:ind w:left="6383" w:hanging="2040"/>
      </w:pPr>
      <w:rPr>
        <w:rFonts w:hint="default"/>
      </w:rPr>
    </w:lvl>
    <w:lvl w:ilvl="6" w:tentative="0">
      <w:start w:val="0"/>
      <w:numFmt w:val="bullet"/>
      <w:lvlText w:val="•"/>
      <w:lvlJc w:val="left"/>
      <w:pPr>
        <w:ind w:left="7115" w:hanging="2040"/>
      </w:pPr>
      <w:rPr>
        <w:rFonts w:hint="default"/>
      </w:rPr>
    </w:lvl>
    <w:lvl w:ilvl="7" w:tentative="0">
      <w:start w:val="0"/>
      <w:numFmt w:val="bullet"/>
      <w:lvlText w:val="•"/>
      <w:lvlJc w:val="left"/>
      <w:pPr>
        <w:ind w:left="7848" w:hanging="2040"/>
      </w:pPr>
      <w:rPr>
        <w:rFonts w:hint="default"/>
      </w:rPr>
    </w:lvl>
    <w:lvl w:ilvl="8" w:tentative="0">
      <w:start w:val="0"/>
      <w:numFmt w:val="bullet"/>
      <w:lvlText w:val="•"/>
      <w:lvlJc w:val="left"/>
      <w:pPr>
        <w:ind w:left="8581" w:hanging="2040"/>
      </w:pPr>
      <w:rPr>
        <w:rFonts w:hint="default"/>
      </w:rPr>
    </w:lvl>
  </w:abstractNum>
  <w:abstractNum w:abstractNumId="3">
    <w:nsid w:val="0053208E"/>
    <w:multiLevelType w:val="multilevel"/>
    <w:tmpl w:val="0053208E"/>
    <w:lvl w:ilvl="0" w:tentative="0">
      <w:start w:val="1"/>
      <w:numFmt w:val="decimal"/>
      <w:lvlText w:val="%1"/>
      <w:lvlJc w:val="left"/>
      <w:pPr>
        <w:ind w:left="2720" w:hanging="2040"/>
        <w:jc w:val="left"/>
      </w:pPr>
      <w:rPr>
        <w:rFonts w:hint="default" w:ascii="Times New Roman" w:hAnsi="Times New Roman" w:eastAsia="Times New Roman" w:cs="Times New Roman"/>
        <w:spacing w:val="-1"/>
        <w:w w:val="100"/>
        <w:sz w:val="24"/>
        <w:szCs w:val="24"/>
      </w:rPr>
    </w:lvl>
    <w:lvl w:ilvl="1" w:tentative="0">
      <w:start w:val="0"/>
      <w:numFmt w:val="bullet"/>
      <w:lvlText w:val="•"/>
      <w:lvlJc w:val="left"/>
      <w:pPr>
        <w:ind w:left="3452" w:hanging="2040"/>
      </w:pPr>
      <w:rPr>
        <w:rFonts w:hint="default"/>
      </w:rPr>
    </w:lvl>
    <w:lvl w:ilvl="2" w:tentative="0">
      <w:start w:val="0"/>
      <w:numFmt w:val="bullet"/>
      <w:lvlText w:val="•"/>
      <w:lvlJc w:val="left"/>
      <w:pPr>
        <w:ind w:left="4185" w:hanging="2040"/>
      </w:pPr>
      <w:rPr>
        <w:rFonts w:hint="default"/>
      </w:rPr>
    </w:lvl>
    <w:lvl w:ilvl="3" w:tentative="0">
      <w:start w:val="0"/>
      <w:numFmt w:val="bullet"/>
      <w:lvlText w:val="•"/>
      <w:lvlJc w:val="left"/>
      <w:pPr>
        <w:ind w:left="4917" w:hanging="2040"/>
      </w:pPr>
      <w:rPr>
        <w:rFonts w:hint="default"/>
      </w:rPr>
    </w:lvl>
    <w:lvl w:ilvl="4" w:tentative="0">
      <w:start w:val="0"/>
      <w:numFmt w:val="bullet"/>
      <w:lvlText w:val="•"/>
      <w:lvlJc w:val="left"/>
      <w:pPr>
        <w:ind w:left="5650" w:hanging="2040"/>
      </w:pPr>
      <w:rPr>
        <w:rFonts w:hint="default"/>
      </w:rPr>
    </w:lvl>
    <w:lvl w:ilvl="5" w:tentative="0">
      <w:start w:val="0"/>
      <w:numFmt w:val="bullet"/>
      <w:lvlText w:val="•"/>
      <w:lvlJc w:val="left"/>
      <w:pPr>
        <w:ind w:left="6383" w:hanging="2040"/>
      </w:pPr>
      <w:rPr>
        <w:rFonts w:hint="default"/>
      </w:rPr>
    </w:lvl>
    <w:lvl w:ilvl="6" w:tentative="0">
      <w:start w:val="0"/>
      <w:numFmt w:val="bullet"/>
      <w:lvlText w:val="•"/>
      <w:lvlJc w:val="left"/>
      <w:pPr>
        <w:ind w:left="7115" w:hanging="2040"/>
      </w:pPr>
      <w:rPr>
        <w:rFonts w:hint="default"/>
      </w:rPr>
    </w:lvl>
    <w:lvl w:ilvl="7" w:tentative="0">
      <w:start w:val="0"/>
      <w:numFmt w:val="bullet"/>
      <w:lvlText w:val="•"/>
      <w:lvlJc w:val="left"/>
      <w:pPr>
        <w:ind w:left="7848" w:hanging="2040"/>
      </w:pPr>
      <w:rPr>
        <w:rFonts w:hint="default"/>
      </w:rPr>
    </w:lvl>
    <w:lvl w:ilvl="8" w:tentative="0">
      <w:start w:val="0"/>
      <w:numFmt w:val="bullet"/>
      <w:lvlText w:val="•"/>
      <w:lvlJc w:val="left"/>
      <w:pPr>
        <w:ind w:left="8581" w:hanging="2040"/>
      </w:pPr>
      <w:rPr>
        <w:rFonts w:hint="default"/>
      </w:rPr>
    </w:lvl>
  </w:abstractNum>
  <w:abstractNum w:abstractNumId="4">
    <w:nsid w:val="03D62ECE"/>
    <w:multiLevelType w:val="multilevel"/>
    <w:tmpl w:val="03D62ECE"/>
    <w:lvl w:ilvl="0" w:tentative="0">
      <w:start w:val="4"/>
      <w:numFmt w:val="decimal"/>
      <w:lvlText w:val="%1"/>
      <w:lvlJc w:val="left"/>
      <w:pPr>
        <w:ind w:left="979" w:hanging="420"/>
        <w:jc w:val="left"/>
      </w:pPr>
      <w:rPr>
        <w:rFonts w:hint="default"/>
      </w:rPr>
    </w:lvl>
    <w:lvl w:ilvl="1" w:tentative="0">
      <w:start w:val="1"/>
      <w:numFmt w:val="decimal"/>
      <w:lvlText w:val="%1.%2"/>
      <w:lvlJc w:val="left"/>
      <w:pPr>
        <w:ind w:left="979" w:hanging="420"/>
        <w:jc w:val="left"/>
      </w:pPr>
      <w:rPr>
        <w:rFonts w:hint="default" w:ascii="Times New Roman" w:hAnsi="Times New Roman" w:eastAsia="Times New Roman" w:cs="Times New Roman"/>
        <w:b/>
        <w:bCs/>
        <w:spacing w:val="-1"/>
        <w:w w:val="99"/>
        <w:sz w:val="28"/>
        <w:szCs w:val="28"/>
      </w:rPr>
    </w:lvl>
    <w:lvl w:ilvl="2" w:tentative="0">
      <w:start w:val="0"/>
      <w:numFmt w:val="bullet"/>
      <w:lvlText w:val="•"/>
      <w:lvlJc w:val="left"/>
      <w:pPr>
        <w:ind w:left="2793" w:hanging="420"/>
      </w:pPr>
      <w:rPr>
        <w:rFonts w:hint="default"/>
      </w:rPr>
    </w:lvl>
    <w:lvl w:ilvl="3" w:tentative="0">
      <w:start w:val="0"/>
      <w:numFmt w:val="bullet"/>
      <w:lvlText w:val="•"/>
      <w:lvlJc w:val="left"/>
      <w:pPr>
        <w:ind w:left="3699" w:hanging="420"/>
      </w:pPr>
      <w:rPr>
        <w:rFonts w:hint="default"/>
      </w:rPr>
    </w:lvl>
    <w:lvl w:ilvl="4" w:tentative="0">
      <w:start w:val="0"/>
      <w:numFmt w:val="bullet"/>
      <w:lvlText w:val="•"/>
      <w:lvlJc w:val="left"/>
      <w:pPr>
        <w:ind w:left="4606" w:hanging="420"/>
      </w:pPr>
      <w:rPr>
        <w:rFonts w:hint="default"/>
      </w:rPr>
    </w:lvl>
    <w:lvl w:ilvl="5" w:tentative="0">
      <w:start w:val="0"/>
      <w:numFmt w:val="bullet"/>
      <w:lvlText w:val="•"/>
      <w:lvlJc w:val="left"/>
      <w:pPr>
        <w:ind w:left="5513" w:hanging="420"/>
      </w:pPr>
      <w:rPr>
        <w:rFonts w:hint="default"/>
      </w:rPr>
    </w:lvl>
    <w:lvl w:ilvl="6" w:tentative="0">
      <w:start w:val="0"/>
      <w:numFmt w:val="bullet"/>
      <w:lvlText w:val="•"/>
      <w:lvlJc w:val="left"/>
      <w:pPr>
        <w:ind w:left="6419" w:hanging="420"/>
      </w:pPr>
      <w:rPr>
        <w:rFonts w:hint="default"/>
      </w:rPr>
    </w:lvl>
    <w:lvl w:ilvl="7" w:tentative="0">
      <w:start w:val="0"/>
      <w:numFmt w:val="bullet"/>
      <w:lvlText w:val="•"/>
      <w:lvlJc w:val="left"/>
      <w:pPr>
        <w:ind w:left="7326" w:hanging="420"/>
      </w:pPr>
      <w:rPr>
        <w:rFonts w:hint="default"/>
      </w:rPr>
    </w:lvl>
    <w:lvl w:ilvl="8" w:tentative="0">
      <w:start w:val="0"/>
      <w:numFmt w:val="bullet"/>
      <w:lvlText w:val="•"/>
      <w:lvlJc w:val="left"/>
      <w:pPr>
        <w:ind w:left="8233" w:hanging="420"/>
      </w:pPr>
      <w:rPr>
        <w:rFonts w:hint="default"/>
      </w:rPr>
    </w:lvl>
  </w:abstractNum>
  <w:abstractNum w:abstractNumId="5">
    <w:nsid w:val="25B654F3"/>
    <w:multiLevelType w:val="multilevel"/>
    <w:tmpl w:val="25B654F3"/>
    <w:lvl w:ilvl="0" w:tentative="0">
      <w:start w:val="5"/>
      <w:numFmt w:val="decimal"/>
      <w:lvlText w:val="%1"/>
      <w:lvlJc w:val="left"/>
      <w:pPr>
        <w:ind w:left="979" w:hanging="420"/>
        <w:jc w:val="left"/>
      </w:pPr>
      <w:rPr>
        <w:rFonts w:hint="default"/>
      </w:rPr>
    </w:lvl>
    <w:lvl w:ilvl="1" w:tentative="0">
      <w:start w:val="1"/>
      <w:numFmt w:val="decimal"/>
      <w:lvlText w:val="%1.%2"/>
      <w:lvlJc w:val="left"/>
      <w:pPr>
        <w:ind w:left="979" w:hanging="420"/>
        <w:jc w:val="left"/>
      </w:pPr>
      <w:rPr>
        <w:rFonts w:hint="default" w:ascii="Times New Roman" w:hAnsi="Times New Roman" w:eastAsia="Times New Roman" w:cs="Times New Roman"/>
        <w:b/>
        <w:bCs/>
        <w:spacing w:val="-1"/>
        <w:w w:val="99"/>
        <w:sz w:val="28"/>
        <w:szCs w:val="28"/>
      </w:rPr>
    </w:lvl>
    <w:lvl w:ilvl="2" w:tentative="0">
      <w:start w:val="1"/>
      <w:numFmt w:val="decimal"/>
      <w:lvlText w:val="[%3]"/>
      <w:lvlJc w:val="left"/>
      <w:pPr>
        <w:ind w:left="560" w:hanging="436"/>
        <w:jc w:val="left"/>
      </w:pPr>
      <w:rPr>
        <w:rFonts w:hint="default" w:ascii="Times New Roman" w:hAnsi="Times New Roman" w:eastAsia="Times New Roman" w:cs="Times New Roman"/>
        <w:spacing w:val="-24"/>
        <w:w w:val="99"/>
        <w:sz w:val="24"/>
        <w:szCs w:val="24"/>
      </w:rPr>
    </w:lvl>
    <w:lvl w:ilvl="3" w:tentative="0">
      <w:start w:val="0"/>
      <w:numFmt w:val="bullet"/>
      <w:lvlText w:val="•"/>
      <w:lvlJc w:val="left"/>
      <w:pPr>
        <w:ind w:left="2994" w:hanging="436"/>
      </w:pPr>
      <w:rPr>
        <w:rFonts w:hint="default"/>
      </w:rPr>
    </w:lvl>
    <w:lvl w:ilvl="4" w:tentative="0">
      <w:start w:val="0"/>
      <w:numFmt w:val="bullet"/>
      <w:lvlText w:val="•"/>
      <w:lvlJc w:val="left"/>
      <w:pPr>
        <w:ind w:left="4002" w:hanging="436"/>
      </w:pPr>
      <w:rPr>
        <w:rFonts w:hint="default"/>
      </w:rPr>
    </w:lvl>
    <w:lvl w:ilvl="5" w:tentative="0">
      <w:start w:val="0"/>
      <w:numFmt w:val="bullet"/>
      <w:lvlText w:val="•"/>
      <w:lvlJc w:val="left"/>
      <w:pPr>
        <w:ind w:left="5009" w:hanging="436"/>
      </w:pPr>
      <w:rPr>
        <w:rFonts w:hint="default"/>
      </w:rPr>
    </w:lvl>
    <w:lvl w:ilvl="6" w:tentative="0">
      <w:start w:val="0"/>
      <w:numFmt w:val="bullet"/>
      <w:lvlText w:val="•"/>
      <w:lvlJc w:val="left"/>
      <w:pPr>
        <w:ind w:left="6016" w:hanging="436"/>
      </w:pPr>
      <w:rPr>
        <w:rFonts w:hint="default"/>
      </w:rPr>
    </w:lvl>
    <w:lvl w:ilvl="7" w:tentative="0">
      <w:start w:val="0"/>
      <w:numFmt w:val="bullet"/>
      <w:lvlText w:val="•"/>
      <w:lvlJc w:val="left"/>
      <w:pPr>
        <w:ind w:left="7024" w:hanging="436"/>
      </w:pPr>
      <w:rPr>
        <w:rFonts w:hint="default"/>
      </w:rPr>
    </w:lvl>
    <w:lvl w:ilvl="8" w:tentative="0">
      <w:start w:val="0"/>
      <w:numFmt w:val="bullet"/>
      <w:lvlText w:val="•"/>
      <w:lvlJc w:val="left"/>
      <w:pPr>
        <w:ind w:left="8031" w:hanging="436"/>
      </w:pPr>
      <w:rPr>
        <w:rFonts w:hint="default"/>
      </w:rPr>
    </w:lvl>
  </w:abstractNum>
  <w:abstractNum w:abstractNumId="6">
    <w:nsid w:val="59ADCABA"/>
    <w:multiLevelType w:val="multilevel"/>
    <w:tmpl w:val="59ADCABA"/>
    <w:lvl w:ilvl="0" w:tentative="0">
      <w:start w:val="5"/>
      <w:numFmt w:val="decimal"/>
      <w:lvlText w:val="%1"/>
      <w:lvlJc w:val="left"/>
      <w:pPr>
        <w:ind w:left="2720" w:hanging="2040"/>
        <w:jc w:val="left"/>
      </w:pPr>
      <w:rPr>
        <w:rFonts w:hint="default"/>
      </w:rPr>
    </w:lvl>
    <w:lvl w:ilvl="1" w:tentative="0">
      <w:start w:val="13"/>
      <w:numFmt w:val="decimal"/>
      <w:lvlText w:val="%1.%2"/>
      <w:lvlJc w:val="left"/>
      <w:pPr>
        <w:ind w:left="2720" w:hanging="2040"/>
        <w:jc w:val="left"/>
      </w:pPr>
      <w:rPr>
        <w:rFonts w:hint="default" w:ascii="Times New Roman" w:hAnsi="Times New Roman" w:eastAsia="Times New Roman" w:cs="Times New Roman"/>
        <w:spacing w:val="-1"/>
        <w:w w:val="99"/>
        <w:sz w:val="24"/>
        <w:szCs w:val="24"/>
      </w:rPr>
    </w:lvl>
    <w:lvl w:ilvl="2" w:tentative="0">
      <w:start w:val="1"/>
      <w:numFmt w:val="decimal"/>
      <w:lvlText w:val="%3."/>
      <w:lvlJc w:val="left"/>
      <w:pPr>
        <w:ind w:left="1269" w:hanging="425"/>
        <w:jc w:val="left"/>
      </w:pPr>
      <w:rPr>
        <w:rFonts w:hint="default" w:ascii="Times New Roman" w:hAnsi="Times New Roman" w:eastAsia="Times New Roman" w:cs="Times New Roman"/>
        <w:spacing w:val="-1"/>
        <w:w w:val="99"/>
        <w:sz w:val="24"/>
        <w:szCs w:val="24"/>
      </w:rPr>
    </w:lvl>
    <w:lvl w:ilvl="3" w:tentative="0">
      <w:start w:val="0"/>
      <w:numFmt w:val="bullet"/>
      <w:lvlText w:val="•"/>
      <w:lvlJc w:val="left"/>
      <w:pPr>
        <w:ind w:left="4348" w:hanging="425"/>
      </w:pPr>
      <w:rPr>
        <w:rFonts w:hint="default"/>
      </w:rPr>
    </w:lvl>
    <w:lvl w:ilvl="4" w:tentative="0">
      <w:start w:val="0"/>
      <w:numFmt w:val="bullet"/>
      <w:lvlText w:val="•"/>
      <w:lvlJc w:val="left"/>
      <w:pPr>
        <w:ind w:left="5162" w:hanging="425"/>
      </w:pPr>
      <w:rPr>
        <w:rFonts w:hint="default"/>
      </w:rPr>
    </w:lvl>
    <w:lvl w:ilvl="5" w:tentative="0">
      <w:start w:val="0"/>
      <w:numFmt w:val="bullet"/>
      <w:lvlText w:val="•"/>
      <w:lvlJc w:val="left"/>
      <w:pPr>
        <w:ind w:left="5976" w:hanging="425"/>
      </w:pPr>
      <w:rPr>
        <w:rFonts w:hint="default"/>
      </w:rPr>
    </w:lvl>
    <w:lvl w:ilvl="6" w:tentative="0">
      <w:start w:val="0"/>
      <w:numFmt w:val="bullet"/>
      <w:lvlText w:val="•"/>
      <w:lvlJc w:val="left"/>
      <w:pPr>
        <w:ind w:left="6790" w:hanging="425"/>
      </w:pPr>
      <w:rPr>
        <w:rFonts w:hint="default"/>
      </w:rPr>
    </w:lvl>
    <w:lvl w:ilvl="7" w:tentative="0">
      <w:start w:val="0"/>
      <w:numFmt w:val="bullet"/>
      <w:lvlText w:val="•"/>
      <w:lvlJc w:val="left"/>
      <w:pPr>
        <w:ind w:left="7604" w:hanging="425"/>
      </w:pPr>
      <w:rPr>
        <w:rFonts w:hint="default"/>
      </w:rPr>
    </w:lvl>
    <w:lvl w:ilvl="8" w:tentative="0">
      <w:start w:val="0"/>
      <w:numFmt w:val="bullet"/>
      <w:lvlText w:val="•"/>
      <w:lvlJc w:val="left"/>
      <w:pPr>
        <w:ind w:left="8418" w:hanging="425"/>
      </w:pPr>
      <w:rPr>
        <w:rFonts w:hint="default"/>
      </w:rPr>
    </w:lvl>
  </w:abstractNum>
  <w:abstractNum w:abstractNumId="7">
    <w:nsid w:val="72183CF9"/>
    <w:multiLevelType w:val="multilevel"/>
    <w:tmpl w:val="72183CF9"/>
    <w:lvl w:ilvl="0" w:tentative="0">
      <w:start w:val="0"/>
      <w:numFmt w:val="bullet"/>
      <w:lvlText w:val=""/>
      <w:lvlJc w:val="left"/>
      <w:pPr>
        <w:ind w:left="1280" w:hanging="360"/>
      </w:pPr>
      <w:rPr>
        <w:rFonts w:hint="default" w:ascii="Symbol" w:hAnsi="Symbol" w:eastAsia="Symbol" w:cs="Symbol"/>
        <w:w w:val="100"/>
        <w:sz w:val="24"/>
        <w:szCs w:val="24"/>
      </w:rPr>
    </w:lvl>
    <w:lvl w:ilvl="1" w:tentative="0">
      <w:start w:val="0"/>
      <w:numFmt w:val="bullet"/>
      <w:lvlText w:val="•"/>
      <w:lvlJc w:val="left"/>
      <w:pPr>
        <w:ind w:left="2156" w:hanging="360"/>
      </w:pPr>
      <w:rPr>
        <w:rFonts w:hint="default"/>
      </w:rPr>
    </w:lvl>
    <w:lvl w:ilvl="2" w:tentative="0">
      <w:start w:val="0"/>
      <w:numFmt w:val="bullet"/>
      <w:lvlText w:val="•"/>
      <w:lvlJc w:val="left"/>
      <w:pPr>
        <w:ind w:left="3033" w:hanging="360"/>
      </w:pPr>
      <w:rPr>
        <w:rFonts w:hint="default"/>
      </w:rPr>
    </w:lvl>
    <w:lvl w:ilvl="3" w:tentative="0">
      <w:start w:val="0"/>
      <w:numFmt w:val="bullet"/>
      <w:lvlText w:val="•"/>
      <w:lvlJc w:val="left"/>
      <w:pPr>
        <w:ind w:left="3909" w:hanging="360"/>
      </w:pPr>
      <w:rPr>
        <w:rFonts w:hint="default"/>
      </w:rPr>
    </w:lvl>
    <w:lvl w:ilvl="4" w:tentative="0">
      <w:start w:val="0"/>
      <w:numFmt w:val="bullet"/>
      <w:lvlText w:val="•"/>
      <w:lvlJc w:val="left"/>
      <w:pPr>
        <w:ind w:left="4786" w:hanging="360"/>
      </w:pPr>
      <w:rPr>
        <w:rFonts w:hint="default"/>
      </w:rPr>
    </w:lvl>
    <w:lvl w:ilvl="5" w:tentative="0">
      <w:start w:val="0"/>
      <w:numFmt w:val="bullet"/>
      <w:lvlText w:val="•"/>
      <w:lvlJc w:val="left"/>
      <w:pPr>
        <w:ind w:left="5663" w:hanging="360"/>
      </w:pPr>
      <w:rPr>
        <w:rFonts w:hint="default"/>
      </w:rPr>
    </w:lvl>
    <w:lvl w:ilvl="6" w:tentative="0">
      <w:start w:val="0"/>
      <w:numFmt w:val="bullet"/>
      <w:lvlText w:val="•"/>
      <w:lvlJc w:val="left"/>
      <w:pPr>
        <w:ind w:left="6539" w:hanging="360"/>
      </w:pPr>
      <w:rPr>
        <w:rFonts w:hint="default"/>
      </w:rPr>
    </w:lvl>
    <w:lvl w:ilvl="7" w:tentative="0">
      <w:start w:val="0"/>
      <w:numFmt w:val="bullet"/>
      <w:lvlText w:val="•"/>
      <w:lvlJc w:val="left"/>
      <w:pPr>
        <w:ind w:left="7416" w:hanging="360"/>
      </w:pPr>
      <w:rPr>
        <w:rFonts w:hint="default"/>
      </w:rPr>
    </w:lvl>
    <w:lvl w:ilvl="8" w:tentative="0">
      <w:start w:val="0"/>
      <w:numFmt w:val="bullet"/>
      <w:lvlText w:val="•"/>
      <w:lvlJc w:val="left"/>
      <w:pPr>
        <w:ind w:left="8293" w:hanging="360"/>
      </w:pPr>
      <w:rPr>
        <w:rFonts w:hint="default"/>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01BE120E"/>
    <w:rsid w:val="03662FD3"/>
    <w:rsid w:val="058D14E6"/>
    <w:rsid w:val="0B8B576B"/>
    <w:rsid w:val="198B12AD"/>
    <w:rsid w:val="22E2670E"/>
    <w:rsid w:val="26CC2BD2"/>
    <w:rsid w:val="2AA307D3"/>
    <w:rsid w:val="333A7F00"/>
    <w:rsid w:val="364D393D"/>
    <w:rsid w:val="36587CF3"/>
    <w:rsid w:val="37E239FD"/>
    <w:rsid w:val="5A8E0399"/>
    <w:rsid w:val="5CED587E"/>
    <w:rsid w:val="5F944D89"/>
    <w:rsid w:val="630E0F20"/>
    <w:rsid w:val="6729653A"/>
    <w:rsid w:val="6DEB3768"/>
    <w:rsid w:val="74726771"/>
    <w:rsid w:val="76F1011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0"/>
      <w:ind w:left="560"/>
      <w:outlineLvl w:val="1"/>
    </w:pPr>
    <w:rPr>
      <w:rFonts w:ascii="Times New Roman" w:hAnsi="Times New Roman" w:eastAsia="Times New Roman" w:cs="Times New Roman"/>
      <w:b/>
      <w:bCs/>
      <w:sz w:val="36"/>
      <w:szCs w:val="36"/>
    </w:rPr>
  </w:style>
  <w:style w:type="paragraph" w:styleId="3">
    <w:name w:val="heading 2"/>
    <w:basedOn w:val="1"/>
    <w:next w:val="1"/>
    <w:qFormat/>
    <w:uiPriority w:val="1"/>
    <w:pPr>
      <w:spacing w:before="87"/>
      <w:ind w:left="560"/>
      <w:outlineLvl w:val="2"/>
    </w:pPr>
    <w:rPr>
      <w:rFonts w:ascii="Times New Roman" w:hAnsi="Times New Roman" w:eastAsia="Times New Roman" w:cs="Times New Roman"/>
      <w:b/>
      <w:bCs/>
      <w:sz w:val="32"/>
      <w:szCs w:val="32"/>
    </w:rPr>
  </w:style>
  <w:style w:type="paragraph" w:styleId="4">
    <w:name w:val="heading 3"/>
    <w:basedOn w:val="1"/>
    <w:next w:val="1"/>
    <w:qFormat/>
    <w:uiPriority w:val="1"/>
    <w:pPr>
      <w:ind w:left="979" w:hanging="419"/>
      <w:outlineLvl w:val="3"/>
    </w:pPr>
    <w:rPr>
      <w:rFonts w:ascii="Times New Roman" w:hAnsi="Times New Roman" w:eastAsia="Times New Roman" w:cs="Times New Roman"/>
      <w:b/>
      <w:bCs/>
      <w:sz w:val="28"/>
      <w:szCs w:val="28"/>
    </w:rPr>
  </w:style>
  <w:style w:type="paragraph" w:styleId="5">
    <w:name w:val="heading 4"/>
    <w:basedOn w:val="1"/>
    <w:next w:val="1"/>
    <w:qFormat/>
    <w:uiPriority w:val="1"/>
    <w:pPr>
      <w:ind w:left="1100"/>
      <w:jc w:val="both"/>
      <w:outlineLvl w:val="4"/>
    </w:pPr>
    <w:rPr>
      <w:rFonts w:ascii="Times New Roman" w:hAnsi="Times New Roman" w:eastAsia="Times New Roman" w:cs="Times New Roman"/>
      <w:b/>
      <w:bCs/>
      <w:sz w:val="24"/>
      <w:szCs w:val="24"/>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toc 1"/>
    <w:basedOn w:val="1"/>
    <w:next w:val="1"/>
    <w:qFormat/>
    <w:uiPriority w:val="1"/>
    <w:pPr>
      <w:spacing w:before="241"/>
      <w:ind w:left="2720" w:hanging="2040"/>
    </w:pPr>
    <w:rPr>
      <w:rFonts w:ascii="Times New Roman" w:hAnsi="Times New Roman" w:eastAsia="Times New Roman" w:cs="Times New Roman"/>
      <w:sz w:val="24"/>
      <w:szCs w:val="24"/>
    </w:rPr>
  </w:style>
  <w:style w:type="paragraph" w:styleId="13">
    <w:name w:val="toc 2"/>
    <w:basedOn w:val="1"/>
    <w:next w:val="1"/>
    <w:qFormat/>
    <w:uiPriority w:val="1"/>
    <w:pPr>
      <w:spacing w:before="241"/>
      <w:ind w:left="2720"/>
    </w:pPr>
    <w:rPr>
      <w:rFonts w:ascii="Times New Roman" w:hAnsi="Times New Roman" w:eastAsia="Times New Roman" w:cs="Times New Roman"/>
      <w:sz w:val="24"/>
      <w:szCs w:val="24"/>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1280" w:hanging="360"/>
    </w:pPr>
    <w:rPr>
      <w:rFonts w:ascii="Times New Roman" w:hAnsi="Times New Roman" w:eastAsia="Times New Roman" w:cs="Times New Roman"/>
    </w:rPr>
  </w:style>
  <w:style w:type="paragraph" w:customStyle="1" w:styleId="16">
    <w:name w:val="Table Paragraph"/>
    <w:basedOn w:val="1"/>
    <w:qFormat/>
    <w:uiPriority w:val="1"/>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pn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5"/>
    <customShpInfo spid="_x0000_s2053"/>
    <customShpInfo spid="_x0000_s2054"/>
    <customShpInfo spid="_x0000_s2052"/>
    <customShpInfo spid="_x0000_s2083" textRotate="1"/>
    <customShpInfo spid="_x0000_s2056"/>
    <customShpInfo spid="_x0000_s2062"/>
    <customShpInfo spid="_x0000_s2060"/>
    <customShpInfo spid="_x0000_s2058"/>
    <customShpInfo spid="_x0000_s2059"/>
    <customShpInfo spid="_x0000_s2057"/>
    <customShpInfo spid="_x0000_s2084" textRotate="1"/>
    <customShpInfo spid="_x0000_s2074"/>
    <customShpInfo spid="_x0000_s2075"/>
    <customShpInfo spid="_x0000_s2076"/>
    <customShpInfo spid="_x0000_s2078"/>
    <customShpInfo spid="_x0000_s2079"/>
    <customShpInfo spid="_x0000_s2077"/>
    <customShpInfo spid="_x0000_s1055"/>
    <customShpInfo spid="_x0000_s1054"/>
    <customShpInfo spid="_x0000_s1053"/>
    <customShpInfo spid="_x0000_s1057"/>
    <customShpInfo spid="_x0000_s1056"/>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27"/>
    <customShpInfo spid="_x0000_s1044"/>
    <customShpInfo spid="_x0000_s1045"/>
    <customShpInfo spid="_x0000_s1046"/>
    <customShpInfo spid="_x0000_s1047"/>
    <customShpInfo spid="_x0000_s1043"/>
    <customShpInfo spid="_x0000_s1049"/>
    <customShpInfo spid="_x0000_s1050"/>
    <customShpInfo spid="_x0000_s1051"/>
    <customShpInfo spid="_x0000_s104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ScaleCrop>false</ScaleCrop>
  <LinksUpToDate>false</LinksUpToDate>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2019-01-20T03:28:00Z</dcterms:created>
  <dc:creator>STUDENT</dc:creator>
  <cp:lastModifiedBy>S-boy Gamer</cp:lastModifiedBy>
  <dcterms:modified xsi:type="dcterms:W3CDTF">2023-01-19T19:05:55Z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2018-12-11T00:00:00Z</vt:filetime>
  </property>
  <property fmtid="{D5CDD505-2E9C-101B-9397-08002B2CF9AE}" pid="3" name="Creator">
    <vt:lpwstr>Acrobat PDFMaker 18 for Word</vt:lpwstr>
  </property>
  <property fmtid="{D5CDD505-2E9C-101B-9397-08002B2CF9AE}" pid="4" name="LastSaved">
    <vt:filetime>2019-01-20T00:00:00Z</vt:filetime>
  </property>
  <property fmtid="{D5CDD505-2E9C-101B-9397-08002B2CF9AE}" pid="5" name="KSOProductBuildVer">
    <vt:lpwstr>1033-11.2.0.11440</vt:lpwstr>
  </property>
  <property fmtid="{D5CDD505-2E9C-101B-9397-08002B2CF9AE}" pid="6" name="ICV">
    <vt:lpwstr>9F4C76F456E9451F80B3C67CDEB09751</vt:lpwstr>
  </property>
</Properties>
</file>